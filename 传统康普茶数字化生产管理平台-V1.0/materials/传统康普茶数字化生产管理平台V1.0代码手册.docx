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9F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3C22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应用主入口文件</w:t>
      </w:r>
    </w:p>
    <w:p w14:paraId="521AD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负责创建Vue应用实例，注册全局插件和配置</w:t>
      </w:r>
    </w:p>
    <w:p w14:paraId="2ADBA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4A5F2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createApp } from 'vue'</w:t>
      </w:r>
    </w:p>
    <w:p w14:paraId="44B50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App from './App.vue'</w:t>
      </w:r>
    </w:p>
    <w:p w14:paraId="451A4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router from './router'</w:t>
      </w:r>
    </w:p>
    <w:p w14:paraId="102FB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createPinia } from 'pinia'</w:t>
      </w:r>
    </w:p>
    <w:p w14:paraId="48586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ElementPlus from 'element-plus'</w:t>
      </w:r>
    </w:p>
    <w:p w14:paraId="7F665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'element-plus/dist/index.css'</w:t>
      </w:r>
    </w:p>
    <w:p w14:paraId="22104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zhCn from 'element-plus/es/locale/lang/zh-cn'</w:t>
      </w:r>
    </w:p>
    <w:p w14:paraId="361F1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* as ElementPlusIconsVue from '@element-plus/icons-vue'</w:t>
      </w:r>
    </w:p>
    <w:p w14:paraId="6725B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axios from 'axios'</w:t>
      </w:r>
      <w:bookmarkStart w:id="0" w:name="_GoBack"/>
      <w:bookmarkEnd w:id="0"/>
    </w:p>
    <w:p w14:paraId="67B87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'./styles/global.css'</w:t>
      </w:r>
    </w:p>
    <w:p w14:paraId="2545C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创建axios实例，配置基础URL和超时时间</w:t>
      </w:r>
    </w:p>
    <w:p w14:paraId="0F434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axiosInstance = axios.create({</w:t>
      </w:r>
    </w:p>
    <w:p w14:paraId="6F634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baseURL: process.env.VUE_APP_API_BASE_URL || 'http://localhost:5000/api',</w:t>
      </w:r>
    </w:p>
    <w:p w14:paraId="1056B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timeout: 30000,</w:t>
      </w:r>
    </w:p>
    <w:p w14:paraId="5815D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headers: {</w:t>
      </w:r>
    </w:p>
    <w:p w14:paraId="1917F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'Content-Type': 'application/json'</w:t>
      </w:r>
    </w:p>
    <w:p w14:paraId="6727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DA86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7A628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请求拦截器：自动添加JWT Token到请求头</w:t>
      </w:r>
    </w:p>
    <w:p w14:paraId="0BC1F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axiosInstance.interceptors.request.use(</w:t>
      </w:r>
    </w:p>
    <w:p w14:paraId="292AA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config =&gt; {</w:t>
      </w:r>
    </w:p>
    <w:p w14:paraId="258AC2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token = localStorage.getItem('token')</w:t>
      </w:r>
    </w:p>
    <w:p w14:paraId="5917D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(token) {</w:t>
      </w:r>
    </w:p>
    <w:p w14:paraId="5306F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config.headers['Authorization'] = `Bearer ${token}`</w:t>
      </w:r>
    </w:p>
    <w:p w14:paraId="2F698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4AB6D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return config</w:t>
      </w:r>
    </w:p>
    <w:p w14:paraId="5D5C0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2CAB0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error =&gt; {</w:t>
      </w:r>
    </w:p>
    <w:p w14:paraId="09C4C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return Promise.reject(error)</w:t>
      </w:r>
    </w:p>
    <w:p w14:paraId="568B5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12F03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)</w:t>
      </w:r>
    </w:p>
    <w:p w14:paraId="0C809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响应拦截器：统一处理错误响应</w:t>
      </w:r>
    </w:p>
    <w:p w14:paraId="74D54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axiosInstance.interceptors.response.use(</w:t>
      </w:r>
    </w:p>
    <w:p w14:paraId="16EAE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response =&gt; {</w:t>
      </w:r>
    </w:p>
    <w:p w14:paraId="5ADE3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return response.data</w:t>
      </w:r>
    </w:p>
    <w:p w14:paraId="6DC43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3FFBA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error =&gt; {</w:t>
      </w:r>
    </w:p>
    <w:p w14:paraId="2BC2B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(error.response) {</w:t>
      </w:r>
    </w:p>
    <w:p w14:paraId="5E652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switch (error.response.status) {</w:t>
      </w:r>
    </w:p>
    <w:p w14:paraId="521FC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case 401:</w:t>
      </w:r>
    </w:p>
    <w:p w14:paraId="286C1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// Token过期或未授权，跳转到登录页</w:t>
      </w:r>
    </w:p>
    <w:p w14:paraId="5A71B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localStorage.removeItem('token')</w:t>
      </w:r>
    </w:p>
    <w:p w14:paraId="180D9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localStorage.removeItem('userInfo')</w:t>
      </w:r>
    </w:p>
    <w:p w14:paraId="139F5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window.location.href = '/login'</w:t>
      </w:r>
    </w:p>
    <w:p w14:paraId="15AA8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break</w:t>
      </w:r>
    </w:p>
    <w:p w14:paraId="0ABFD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case 403:</w:t>
      </w:r>
    </w:p>
    <w:p w14:paraId="050485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ElementPlus.ElMessage.error('没有权限访问该资源')</w:t>
      </w:r>
    </w:p>
    <w:p w14:paraId="1F22E7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break</w:t>
      </w:r>
    </w:p>
    <w:p w14:paraId="734AC9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case 404:</w:t>
      </w:r>
    </w:p>
    <w:p w14:paraId="161042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ElementPlus.ElMessage.error('请求的资源不存在')</w:t>
      </w:r>
    </w:p>
    <w:p w14:paraId="27D85F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break</w:t>
      </w:r>
    </w:p>
    <w:p w14:paraId="70867D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case 500:</w:t>
      </w:r>
    </w:p>
    <w:p w14:paraId="1A7DD7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ElementPlus.ElMessage.error('服务器内部错误，请稍后重试')</w:t>
      </w:r>
    </w:p>
    <w:p w14:paraId="775D6B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break</w:t>
      </w:r>
    </w:p>
    <w:p w14:paraId="451CBB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default:</w:t>
      </w:r>
    </w:p>
    <w:p w14:paraId="096D52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ElementPlus.ElMessage.error(error.response.data.message || '请求失败')</w:t>
      </w:r>
    </w:p>
    <w:p w14:paraId="6A19FA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6A5CF5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 else if (error.request) {</w:t>
      </w:r>
    </w:p>
    <w:p w14:paraId="61F451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ElementPlus.ElMessage.error('网络连接失败，请检查网络设置')</w:t>
      </w:r>
    </w:p>
    <w:p w14:paraId="1A1ACB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 else {</w:t>
      </w:r>
    </w:p>
    <w:p w14:paraId="23036C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ElementPlus.ElMessage.error('请求配置错误')</w:t>
      </w:r>
    </w:p>
    <w:p w14:paraId="6734E5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2FD5BA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return Promise.reject(error)</w:t>
      </w:r>
    </w:p>
    <w:p w14:paraId="290CA2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1D635B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)</w:t>
      </w:r>
    </w:p>
    <w:p w14:paraId="66A14A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创建Vue应用实例</w:t>
      </w:r>
    </w:p>
    <w:p w14:paraId="27BDA1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app = createApp(App)</w:t>
      </w:r>
    </w:p>
    <w:p w14:paraId="093AD5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创建Pinia状态管理实例</w:t>
      </w:r>
    </w:p>
    <w:p w14:paraId="1A0397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pinia = createPinia()</w:t>
      </w:r>
    </w:p>
    <w:p w14:paraId="4DC69C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注册Element Plus图标组件</w:t>
      </w:r>
    </w:p>
    <w:p w14:paraId="6DFCD3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for (const [key, component] of Object.entries(ElementPlusIconsVue)) {</w:t>
      </w:r>
    </w:p>
    <w:p w14:paraId="620C7E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app.component(key, component)</w:t>
      </w:r>
    </w:p>
    <w:p w14:paraId="1AFDA6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7F61B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注册全局插件</w:t>
      </w:r>
    </w:p>
    <w:p w14:paraId="0544A1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app.use(router)</w:t>
      </w:r>
    </w:p>
    <w:p w14:paraId="1A962B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app.use(pinia)</w:t>
      </w:r>
    </w:p>
    <w:p w14:paraId="192EB4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app.use(ElementPlus, {</w:t>
      </w:r>
    </w:p>
    <w:p w14:paraId="371727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locale: zhCn</w:t>
      </w:r>
    </w:p>
    <w:p w14:paraId="6CF857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1FE4F3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将axios实例挂载到全局属性，方便组件中使用</w:t>
      </w:r>
    </w:p>
    <w:p w14:paraId="7D4ACC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app.config.globalProperties.$axios = axiosInstance</w:t>
      </w:r>
    </w:p>
    <w:p w14:paraId="5CA4E7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全局错误处理</w:t>
      </w:r>
    </w:p>
    <w:p w14:paraId="194149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app.config.errorHandler = (err, instance, info) =&gt; {</w:t>
      </w:r>
    </w:p>
    <w:p w14:paraId="411EA8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console.error('全局错误:', err)</w:t>
      </w:r>
    </w:p>
    <w:p w14:paraId="3A9D32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console.error('错误信息:', info)</w:t>
      </w:r>
    </w:p>
    <w:p w14:paraId="72477C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ElementPlus.ElMessage.error('程序发生错误，请刷新页面重试')</w:t>
      </w:r>
    </w:p>
    <w:p w14:paraId="273954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CFF4E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挂载应用</w:t>
      </w:r>
    </w:p>
    <w:p w14:paraId="3F3622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app.mount('#app')</w:t>
      </w:r>
    </w:p>
    <w:p w14:paraId="1E95BE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&lt;template&gt;</w:t>
      </w:r>
    </w:p>
    <w:p w14:paraId="353653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&lt;div id="app"&gt;</w:t>
      </w:r>
    </w:p>
    <w:p w14:paraId="54892A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顶部导航栏 --&gt;</w:t>
      </w:r>
    </w:p>
    <w:p w14:paraId="498364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&lt;el-header class="app-header" v-if="!isLoginPage"&gt;</w:t>
      </w:r>
    </w:p>
    <w:p w14:paraId="319423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&lt;div class="header-left"&gt;</w:t>
      </w:r>
    </w:p>
    <w:p w14:paraId="790EA4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&lt;h1 class="app-title"&gt;传统康普茶数字化生产管理平台 V1.0&lt;/h1&gt;</w:t>
      </w:r>
    </w:p>
    <w:p w14:paraId="19D1AD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&lt;/div&gt;</w:t>
      </w:r>
    </w:p>
    <w:p w14:paraId="6EEC13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&lt;div class="header-right"&gt;</w:t>
      </w:r>
    </w:p>
    <w:p w14:paraId="2B984C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&lt;el-dropdown @command="handleUserCommand"&gt;</w:t>
      </w:r>
    </w:p>
    <w:p w14:paraId="70DC45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&lt;span class="user-info"&gt;</w:t>
      </w:r>
    </w:p>
    <w:p w14:paraId="746FAD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&lt;el-avatar :size="36" :src="userInfo.avatar"&gt;</w:t>
      </w:r>
    </w:p>
    <w:p w14:paraId="6FFE5A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{{ userInfo.realName ? userInfo.realName.substring(0, 1) : '用' }}</w:t>
      </w:r>
    </w:p>
    <w:p w14:paraId="1A939F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&lt;/el-avatar&gt;</w:t>
      </w:r>
    </w:p>
    <w:p w14:paraId="4261EE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&lt;span class="user-name"&gt;{{ userInfo.realName || '用户' }}&lt;/span&gt;</w:t>
      </w:r>
    </w:p>
    <w:p w14:paraId="2CE5E8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&lt;el-icon&gt;&lt;ArrowDown /&gt;&lt;/el-icon&gt;</w:t>
      </w:r>
    </w:p>
    <w:p w14:paraId="51E4F9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&lt;/span&gt;</w:t>
      </w:r>
    </w:p>
    <w:p w14:paraId="4618F6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&lt;template #dropdown&gt;</w:t>
      </w:r>
    </w:p>
    <w:p w14:paraId="5F62AB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&lt;el-dropdown-menu&gt;</w:t>
      </w:r>
    </w:p>
    <w:p w14:paraId="6DB8B4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&lt;el-dropdown-item command="profile"&gt;</w:t>
      </w:r>
    </w:p>
    <w:p w14:paraId="15D5B1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&lt;el-icon&gt;&lt;User /&gt;&lt;/el-icon&gt;个人中心</w:t>
      </w:r>
    </w:p>
    <w:p w14:paraId="044B03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&lt;/el-dropdown-item&gt;</w:t>
      </w:r>
    </w:p>
    <w:p w14:paraId="509C39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&lt;el-dropdown-item command="settings"&gt;</w:t>
      </w:r>
    </w:p>
    <w:p w14:paraId="0787C9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&lt;el-icon&gt;&lt;Setting /&gt;&lt;/el-icon&gt;系统设置</w:t>
      </w:r>
    </w:p>
    <w:p w14:paraId="1CF75D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&lt;/el-dropdown-item&gt;</w:t>
      </w:r>
    </w:p>
    <w:p w14:paraId="52F2B9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&lt;el-dropdown-item command="logout" divided&gt;</w:t>
      </w:r>
    </w:p>
    <w:p w14:paraId="784644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&lt;el-icon&gt;&lt;SwitchButton /&gt;&lt;/el-icon&gt;退出登录</w:t>
      </w:r>
    </w:p>
    <w:p w14:paraId="4F476F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&lt;/el-dropdown-item&gt;</w:t>
      </w:r>
    </w:p>
    <w:p w14:paraId="597E9F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&lt;/el-dropdown-menu&gt;</w:t>
      </w:r>
    </w:p>
    <w:p w14:paraId="33E557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&lt;/template&gt;</w:t>
      </w:r>
    </w:p>
    <w:p w14:paraId="046F86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&lt;/el-dropdown&gt;</w:t>
      </w:r>
    </w:p>
    <w:p w14:paraId="47BD5F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&lt;/div&gt;</w:t>
      </w:r>
    </w:p>
    <w:p w14:paraId="1F4716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&lt;/el-header&gt;</w:t>
      </w:r>
    </w:p>
    <w:p w14:paraId="7A50A0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主体内容区域 --&gt;</w:t>
      </w:r>
    </w:p>
    <w:p w14:paraId="15A3CE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&lt;div class="app-container" v-if="!isLoginPage"&gt;</w:t>
      </w:r>
    </w:p>
    <w:p w14:paraId="69CD45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&lt;!-- 侧边栏导航菜单 --&gt;</w:t>
      </w:r>
    </w:p>
    <w:p w14:paraId="468A8B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&lt;el-aside :width="isCollapse ? '64px' : '240px'" class="app-aside"&gt;</w:t>
      </w:r>
    </w:p>
    <w:p w14:paraId="6D3820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&lt;el-menu</w:t>
      </w:r>
    </w:p>
    <w:p w14:paraId="07DA39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:default-active="activeMenu"</w:t>
      </w:r>
    </w:p>
    <w:p w14:paraId="406CB6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:collapse="isCollapse"</w:t>
      </w:r>
    </w:p>
    <w:p w14:paraId="69455D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:unique-opened="true"</w:t>
      </w:r>
    </w:p>
    <w:p w14:paraId="1B67E3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router</w:t>
      </w:r>
    </w:p>
    <w:p w14:paraId="1B8951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class="aside-menu"</w:t>
      </w:r>
    </w:p>
    <w:p w14:paraId="4D3B7E5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&gt;</w:t>
      </w:r>
    </w:p>
    <w:p w14:paraId="0DA453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&lt;el-menu-item index="/materials"&gt;</w:t>
      </w:r>
    </w:p>
    <w:p w14:paraId="3E22E07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&lt;el-icon&gt;&lt;Box /&gt;&lt;/el-icon&gt;</w:t>
      </w:r>
    </w:p>
    <w:p w14:paraId="7C3A4A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#title&gt;原料管理&lt;/template&gt;</w:t>
      </w:r>
    </w:p>
    <w:p w14:paraId="4096A1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&lt;/el-menu-item&gt;</w:t>
      </w:r>
    </w:p>
    <w:p w14:paraId="0175B9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&lt;el-menu-item index="/fermentation"&gt;</w:t>
      </w:r>
    </w:p>
    <w:p w14:paraId="1DFFA3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&lt;el-icon&gt;&lt;Operation /&gt;&lt;/el-icon&gt;</w:t>
      </w:r>
    </w:p>
    <w:p w14:paraId="4219D9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#title&gt;发酵监控&lt;/template&gt;</w:t>
      </w:r>
    </w:p>
    <w:p w14:paraId="3F65FC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&lt;/el-menu-item&gt;</w:t>
      </w:r>
    </w:p>
    <w:p w14:paraId="5B96A3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&lt;el-menu-item index="/batches"&gt;</w:t>
      </w:r>
    </w:p>
    <w:p w14:paraId="7A1D87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&lt;el-icon&gt;&lt;Search /&gt;&lt;/el-icon&gt;</w:t>
      </w:r>
    </w:p>
    <w:p w14:paraId="5C4ED6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#title&gt;批次追踪&lt;/template&gt;</w:t>
      </w:r>
    </w:p>
    <w:p w14:paraId="4C6718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&lt;/el-menu-item&gt;</w:t>
      </w:r>
    </w:p>
    <w:p w14:paraId="6E35B1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&lt;el-menu-item index="/inventory"&gt;</w:t>
      </w:r>
    </w:p>
    <w:p w14:paraId="164A0E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&lt;el-icon&gt;&lt;DataAnalysis /&gt;&lt;/el-icon&gt;</w:t>
      </w:r>
    </w:p>
    <w:p w14:paraId="372139D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#title&gt;库存管理&lt;/template&gt;</w:t>
      </w:r>
    </w:p>
    <w:p w14:paraId="7D638B5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&lt;/el-menu-item&gt;</w:t>
      </w:r>
    </w:p>
    <w:p w14:paraId="37C031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&lt;el-menu-item index="/monitoring"&gt;</w:t>
      </w:r>
    </w:p>
    <w:p w14:paraId="5CCACF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&lt;el-icon&gt;&lt;Monitor /&gt;&lt;/el-icon&gt;</w:t>
      </w:r>
    </w:p>
    <w:p w14:paraId="4BB26E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#title&gt;实时监控&lt;/template&gt;</w:t>
      </w:r>
    </w:p>
    <w:p w14:paraId="41451F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&lt;/el-menu-item&gt;</w:t>
      </w:r>
    </w:p>
    <w:p w14:paraId="22B44E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&lt;el-menu-item index="/optimization"&gt;</w:t>
      </w:r>
    </w:p>
    <w:p w14:paraId="4A5A7E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&lt;el-icon&gt;&lt;TrendCharts /&gt;&lt;/el-icon&gt;</w:t>
      </w:r>
    </w:p>
    <w:p w14:paraId="6F3974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#title&gt;工艺优化&lt;/template&gt;</w:t>
      </w:r>
    </w:p>
    <w:p w14:paraId="60F1082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&lt;/el-menu-item&gt;</w:t>
      </w:r>
    </w:p>
    <w:p w14:paraId="560631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&lt;el-menu-item index="/tasks"&gt;</w:t>
      </w:r>
    </w:p>
    <w:p w14:paraId="0087D8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&lt;el-icon&gt;&lt;List /&gt;&lt;/el-icon&gt;</w:t>
      </w:r>
    </w:p>
    <w:p w14:paraId="7842C9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#title&gt;任务中心&lt;/template&gt;</w:t>
      </w:r>
    </w:p>
    <w:p w14:paraId="71BEC2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&lt;/el-menu-item&gt;</w:t>
      </w:r>
    </w:p>
    <w:p w14:paraId="337D07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&lt;/el-menu&gt;</w:t>
      </w:r>
    </w:p>
    <w:p w14:paraId="279D8B3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class="collapse-btn" @click="toggleCollapse"&gt;</w:t>
      </w:r>
    </w:p>
    <w:p w14:paraId="116BD7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&lt;el-icon&gt;</w:t>
      </w:r>
    </w:p>
    <w:p w14:paraId="2C35E7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&lt;Fold v-if="!isCollapse" /&gt;</w:t>
      </w:r>
    </w:p>
    <w:p w14:paraId="115FFD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&lt;Expand v-else /&gt;</w:t>
      </w:r>
    </w:p>
    <w:p w14:paraId="2C2DA0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&lt;/el-icon&gt;</w:t>
      </w:r>
    </w:p>
    <w:p w14:paraId="0941E7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0D07DF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&lt;/el-aside&gt;</w:t>
      </w:r>
    </w:p>
    <w:p w14:paraId="099D3F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&lt;!-- 主内容区域 --&gt;</w:t>
      </w:r>
    </w:p>
    <w:p w14:paraId="6900A6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&lt;el-main class="app-main"&gt;</w:t>
      </w:r>
    </w:p>
    <w:p w14:paraId="7CB95C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&lt;router-view v-slot="{ Component }"&gt;</w:t>
      </w:r>
    </w:p>
    <w:p w14:paraId="77FC33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&lt;transition name="fade" mode="out-in"&gt;</w:t>
      </w:r>
    </w:p>
    <w:p w14:paraId="7F9B3C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&lt;component :is="Component" /&gt;</w:t>
      </w:r>
    </w:p>
    <w:p w14:paraId="3C9721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&lt;/transition&gt;</w:t>
      </w:r>
    </w:p>
    <w:p w14:paraId="2B29B1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&lt;/router-view&gt;</w:t>
      </w:r>
    </w:p>
    <w:p w14:paraId="0D8CBC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&lt;/el-main&gt;</w:t>
      </w:r>
    </w:p>
    <w:p w14:paraId="030934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&lt;/div&gt;</w:t>
      </w:r>
    </w:p>
    <w:p w14:paraId="77CA21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登录页面单独渲染 --&gt;</w:t>
      </w:r>
    </w:p>
    <w:p w14:paraId="076B9B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&lt;router-view v-else /&gt;</w:t>
      </w:r>
    </w:p>
    <w:p w14:paraId="035A4D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&lt;/div&gt;</w:t>
      </w:r>
    </w:p>
    <w:p w14:paraId="32530B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&lt;/template&gt;</w:t>
      </w:r>
    </w:p>
    <w:p w14:paraId="190EC6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&lt;script setup&gt;</w:t>
      </w:r>
    </w:p>
    <w:p w14:paraId="14B494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ref, computed, onMounted } from 'vue'</w:t>
      </w:r>
    </w:p>
    <w:p w14:paraId="0BDE50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useRouter, useRoute } from 'vue-router'</w:t>
      </w:r>
    </w:p>
    <w:p w14:paraId="03A95B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useUserStore } from '@/stores/user'</w:t>
      </w:r>
    </w:p>
    <w:p w14:paraId="7E7517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ElMessageBox, ElMessage } from 'element-plus'</w:t>
      </w:r>
    </w:p>
    <w:p w14:paraId="02F8BE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路由实例</w:t>
      </w:r>
    </w:p>
    <w:p w14:paraId="50318E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router = useRouter()</w:t>
      </w:r>
    </w:p>
    <w:p w14:paraId="0C734D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route = useRoute()</w:t>
      </w:r>
    </w:p>
    <w:p w14:paraId="61CA4A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用户状态管理</w:t>
      </w:r>
    </w:p>
    <w:p w14:paraId="05439F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userStore = useUserStore()</w:t>
      </w:r>
    </w:p>
    <w:p w14:paraId="7434C9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响应式数据</w:t>
      </w:r>
    </w:p>
    <w:p w14:paraId="5EF2F0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isCollapse = ref(false)</w:t>
      </w:r>
    </w:p>
    <w:p w14:paraId="2C593E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计算属性：判断是否为登录页面</w:t>
      </w:r>
    </w:p>
    <w:p w14:paraId="0CBA09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isLoginPage = computed(() =&gt; {</w:t>
      </w:r>
    </w:p>
    <w:p w14:paraId="678C69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route.path === '/login'</w:t>
      </w:r>
    </w:p>
    <w:p w14:paraId="46DDBB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604873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计算属性：当前激活的菜单项</w:t>
      </w:r>
    </w:p>
    <w:p w14:paraId="6EC8C6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activeMenu = computed(() =&gt; {</w:t>
      </w:r>
    </w:p>
    <w:p w14:paraId="28F357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route.path</w:t>
      </w:r>
    </w:p>
    <w:p w14:paraId="307B05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06070EB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计算属性：用户信息</w:t>
      </w:r>
    </w:p>
    <w:p w14:paraId="0AEC9B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userInfo = computed(() =&gt; {</w:t>
      </w:r>
    </w:p>
    <w:p w14:paraId="1FFF41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userStore.userInfo || {}</w:t>
      </w:r>
    </w:p>
    <w:p w14:paraId="3FE85E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278D1A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方法：切换侧边栏折叠状态</w:t>
      </w:r>
    </w:p>
    <w:p w14:paraId="20D4E9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toggleCollapse = () =&gt; {</w:t>
      </w:r>
    </w:p>
    <w:p w14:paraId="29B3FE7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isCollapse.value = !isCollapse.value</w:t>
      </w:r>
    </w:p>
    <w:p w14:paraId="50AAC2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15AD6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方法：处理用户下拉菜单命令</w:t>
      </w:r>
    </w:p>
    <w:p w14:paraId="240AE9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handleUserCommand = async (command) =&gt; {</w:t>
      </w:r>
    </w:p>
    <w:p w14:paraId="61E344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switch (command) {</w:t>
      </w:r>
    </w:p>
    <w:p w14:paraId="704EC07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case 'profile':</w:t>
      </w:r>
    </w:p>
    <w:p w14:paraId="197AAD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router.push('/profile')</w:t>
      </w:r>
    </w:p>
    <w:p w14:paraId="493F74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break</w:t>
      </w:r>
    </w:p>
    <w:p w14:paraId="3BD3EF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case 'settings':</w:t>
      </w:r>
    </w:p>
    <w:p w14:paraId="57170B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router.push('/settings')</w:t>
      </w:r>
    </w:p>
    <w:p w14:paraId="5053EC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break</w:t>
      </w:r>
    </w:p>
    <w:p w14:paraId="3432D0E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case 'logout':</w:t>
      </w:r>
    </w:p>
    <w:p w14:paraId="24A889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try {</w:t>
      </w:r>
    </w:p>
    <w:p w14:paraId="06DEB6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await ElMessageBox.confirm('确定要退出登录吗？', '提示', {</w:t>
      </w:r>
    </w:p>
    <w:p w14:paraId="437322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confirmButtonText: '确定',</w:t>
      </w:r>
    </w:p>
    <w:p w14:paraId="3A614A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cancelButtonText: '取消',</w:t>
      </w:r>
    </w:p>
    <w:p w14:paraId="65955C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type: 'warning'</w:t>
      </w:r>
    </w:p>
    <w:p w14:paraId="45A818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})</w:t>
      </w:r>
    </w:p>
    <w:p w14:paraId="656F2B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await userStore.logout()</w:t>
      </w:r>
    </w:p>
    <w:p w14:paraId="52182C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ElMessage.success('退出登录成功')</w:t>
      </w:r>
    </w:p>
    <w:p w14:paraId="7F8BFA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router.push('/login')</w:t>
      </w:r>
    </w:p>
    <w:p w14:paraId="4D01F0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 catch (error) {</w:t>
      </w:r>
    </w:p>
    <w:p w14:paraId="1650F1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// 用户取消操作</w:t>
      </w:r>
    </w:p>
    <w:p w14:paraId="00E164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41627C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break</w:t>
      </w:r>
    </w:p>
    <w:p w14:paraId="4B10AB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234532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032F2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生命周期：组件挂载后检查登录状态</w:t>
      </w:r>
    </w:p>
    <w:p w14:paraId="3111AD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onMounted(async () =&gt; {</w:t>
      </w:r>
    </w:p>
    <w:p w14:paraId="47020D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(!isLoginPage.value) {</w:t>
      </w:r>
    </w:p>
    <w:p w14:paraId="2B8FF4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try {</w:t>
      </w:r>
    </w:p>
    <w:p w14:paraId="3FFAA7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await userStore.getUserInfo()</w:t>
      </w:r>
    </w:p>
    <w:p w14:paraId="71537E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 catch (error) {</w:t>
      </w:r>
    </w:p>
    <w:p w14:paraId="0615AD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console.error('获取用户信息失败:', error)</w:t>
      </w:r>
    </w:p>
    <w:p w14:paraId="33E1C8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router.push('/login')</w:t>
      </w:r>
    </w:p>
    <w:p w14:paraId="58E19A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50CCBE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5B27D1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1ABEB2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&lt;/script&gt;</w:t>
      </w:r>
    </w:p>
    <w:p w14:paraId="5448CC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&lt;style scoped&gt;</w:t>
      </w:r>
    </w:p>
    <w:p w14:paraId="63FF86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#app {</w:t>
      </w:r>
    </w:p>
    <w:p w14:paraId="04D223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width: 100%;</w:t>
      </w:r>
    </w:p>
    <w:p w14:paraId="7DA2EC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100vh;</w:t>
      </w:r>
    </w:p>
    <w:p w14:paraId="5BAAE9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overflow: hidden;</w:t>
      </w:r>
    </w:p>
    <w:p w14:paraId="225B4B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368A4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.app-header {</w:t>
      </w:r>
    </w:p>
    <w:p w14:paraId="4B2BF70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linear-gradient(135deg, #667eea 0%, #764ba2 100%);</w:t>
      </w:r>
    </w:p>
    <w:p w14:paraId="1B35F8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white;</w:t>
      </w:r>
    </w:p>
    <w:p w14:paraId="7F1354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45D3CF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2DC745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22792E3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0 20px;</w:t>
      </w:r>
    </w:p>
    <w:p w14:paraId="40B285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box-shadow: 0 2px 8px rgba(0, 0, 0, 0.1);</w:t>
      </w:r>
    </w:p>
    <w:p w14:paraId="080273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CE0BF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.header-left .app-title {</w:t>
      </w:r>
    </w:p>
    <w:p w14:paraId="5033AC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20px;</w:t>
      </w:r>
    </w:p>
    <w:p w14:paraId="2F83B54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64A19E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margin: 0;</w:t>
      </w:r>
    </w:p>
    <w:p w14:paraId="6AF692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16EA8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.header-right .user-info {</w:t>
      </w:r>
    </w:p>
    <w:p w14:paraId="4D508F4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0E44B4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637694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gap: 10px;</w:t>
      </w:r>
    </w:p>
    <w:p w14:paraId="6D9D38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cursor: pointer;</w:t>
      </w:r>
    </w:p>
    <w:p w14:paraId="7D9950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5px 10px;</w:t>
      </w:r>
    </w:p>
    <w:p w14:paraId="639755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4px;</w:t>
      </w:r>
    </w:p>
    <w:p w14:paraId="3B5EA8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transition: background-color 0.3s;</w:t>
      </w:r>
    </w:p>
    <w:p w14:paraId="7D61BB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0B844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.header-right .user-info:hover {</w:t>
      </w:r>
    </w:p>
    <w:p w14:paraId="72BF75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background-color: rgba(255, 255, 255, 0.1);</w:t>
      </w:r>
    </w:p>
    <w:p w14:paraId="470827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1C5E7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.user-name {</w:t>
      </w:r>
    </w:p>
    <w:p w14:paraId="085441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743E6F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D40B2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.app-container {</w:t>
      </w:r>
    </w:p>
    <w:p w14:paraId="4F31F4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52F21A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calc(100vh - 60px);</w:t>
      </w:r>
    </w:p>
    <w:p w14:paraId="5CC414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DB606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.app-aside {</w:t>
      </w:r>
    </w:p>
    <w:p w14:paraId="411923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background-color: #ffffff;</w:t>
      </w:r>
    </w:p>
    <w:p w14:paraId="1B3E69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border-right: 1px solid #e8e8e8;</w:t>
      </w:r>
    </w:p>
    <w:p w14:paraId="50A0DE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overflow-x: hidden;</w:t>
      </w:r>
    </w:p>
    <w:p w14:paraId="35E161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transition: width 0.3s;</w:t>
      </w:r>
    </w:p>
    <w:p w14:paraId="4AF921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EB7699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.aside-menu {</w:t>
      </w:r>
    </w:p>
    <w:p w14:paraId="37EC34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border-right: none;</w:t>
      </w:r>
    </w:p>
    <w:p w14:paraId="084A045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calc(100% - 40px);</w:t>
      </w:r>
    </w:p>
    <w:p w14:paraId="682400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489F8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.collapse-btn {</w:t>
      </w:r>
    </w:p>
    <w:p w14:paraId="4D51B4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40px;</w:t>
      </w:r>
    </w:p>
    <w:p w14:paraId="0E9C90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56292D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6A789B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center;</w:t>
      </w:r>
    </w:p>
    <w:p w14:paraId="6E12B9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cursor: pointer;</w:t>
      </w:r>
    </w:p>
    <w:p w14:paraId="44872E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border-top: 1px solid #e8e8e8;</w:t>
      </w:r>
    </w:p>
    <w:p w14:paraId="0E1E7E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#909399;</w:t>
      </w:r>
    </w:p>
    <w:p w14:paraId="548183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transition: all 0.3s;</w:t>
      </w:r>
    </w:p>
    <w:p w14:paraId="11DB11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23E91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.collapse-btn:hover {</w:t>
      </w:r>
    </w:p>
    <w:p w14:paraId="35CF0D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background-color: #f5f7fa;</w:t>
      </w:r>
    </w:p>
    <w:p w14:paraId="4F3124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#409EFF;</w:t>
      </w:r>
    </w:p>
    <w:p w14:paraId="6FCA94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883C2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.app-main {</w:t>
      </w:r>
    </w:p>
    <w:p w14:paraId="59BAB4D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background-color: #f0f2f5;</w:t>
      </w:r>
    </w:p>
    <w:p w14:paraId="2D0DC5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20px;</w:t>
      </w:r>
    </w:p>
    <w:p w14:paraId="62AA9A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overflow-y: auto;</w:t>
      </w:r>
    </w:p>
    <w:p w14:paraId="10CC4C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4630B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路由切换动画 */</w:t>
      </w:r>
    </w:p>
    <w:p w14:paraId="67AC01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.fade-enter-active,</w:t>
      </w:r>
    </w:p>
    <w:p w14:paraId="0F7657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.fade-leave-active {</w:t>
      </w:r>
    </w:p>
    <w:p w14:paraId="6BBD1D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transition: opacity 0.3s;</w:t>
      </w:r>
    </w:p>
    <w:p w14:paraId="1A6AB7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AE6EEC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.fade-enter-from,</w:t>
      </w:r>
    </w:p>
    <w:p w14:paraId="681DDE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.fade-leave-to {</w:t>
      </w:r>
    </w:p>
    <w:p w14:paraId="536971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opacity: 0;</w:t>
      </w:r>
    </w:p>
    <w:p w14:paraId="4A9109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92595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&lt;/style&gt;</w:t>
      </w:r>
    </w:p>
    <w:p w14:paraId="4CAFC0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82598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路由配置文件</w:t>
      </w:r>
    </w:p>
    <w:p w14:paraId="79D258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定义应用的所有路由及其对应的组件</w:t>
      </w:r>
    </w:p>
    <w:p w14:paraId="7234D5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0B44E3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createRouter, createWebHistory } from 'vue-router'</w:t>
      </w:r>
    </w:p>
    <w:p w14:paraId="574582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useUserStore } from '@/stores/user'</w:t>
      </w:r>
    </w:p>
    <w:p w14:paraId="2F8D1C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路由配置数组</w:t>
      </w:r>
    </w:p>
    <w:p w14:paraId="291478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routes = [</w:t>
      </w:r>
    </w:p>
    <w:p w14:paraId="30B1A9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61E2D7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'/login',</w:t>
      </w:r>
    </w:p>
    <w:p w14:paraId="544333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'Login',</w:t>
      </w:r>
    </w:p>
    <w:p w14:paraId="2CDA17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import('@/views/Login.vue'),</w:t>
      </w:r>
    </w:p>
    <w:p w14:paraId="62C835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5A140D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'登录',</w:t>
      </w:r>
    </w:p>
    <w:p w14:paraId="5A0D76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false</w:t>
      </w:r>
    </w:p>
    <w:p w14:paraId="6FBBD0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6775A0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21EFF3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3ADD00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'/',</w:t>
      </w:r>
    </w:p>
    <w:p w14:paraId="03386D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redirect: '/materials'</w:t>
      </w:r>
    </w:p>
    <w:p w14:paraId="5510A9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08BA9E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2659B3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'/materials',</w:t>
      </w:r>
    </w:p>
    <w:p w14:paraId="3C0AD6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'Materials',</w:t>
      </w:r>
    </w:p>
    <w:p w14:paraId="3716E8E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import('@/views/Materials/Index.vue'),</w:t>
      </w:r>
    </w:p>
    <w:p w14:paraId="0AD8F2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3211B5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'原料管理',</w:t>
      </w:r>
    </w:p>
    <w:p w14:paraId="506663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true,</w:t>
      </w:r>
    </w:p>
    <w:p w14:paraId="2B402E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icon: 'Box'</w:t>
      </w:r>
    </w:p>
    <w:p w14:paraId="390B7A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4D9EC0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702157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5ACEC7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'/fermentation',</w:t>
      </w:r>
    </w:p>
    <w:p w14:paraId="7BAB9F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'Fermentation',</w:t>
      </w:r>
    </w:p>
    <w:p w14:paraId="42099D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import('@/views/Fermentation/Index.vue'),</w:t>
      </w:r>
    </w:p>
    <w:p w14:paraId="013DF7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313FB1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'发酵监控',</w:t>
      </w:r>
    </w:p>
    <w:p w14:paraId="4452D4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true,</w:t>
      </w:r>
    </w:p>
    <w:p w14:paraId="62D328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icon: 'Operation'</w:t>
      </w:r>
    </w:p>
    <w:p w14:paraId="6A96BE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561E94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712761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5C1ED2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'/fermentation/create',</w:t>
      </w:r>
    </w:p>
    <w:p w14:paraId="0A2536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'FermentationCreate',</w:t>
      </w:r>
    </w:p>
    <w:p w14:paraId="4E1AEF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import('@/views/Fermentation/Create.vue'),</w:t>
      </w:r>
    </w:p>
    <w:p w14:paraId="1AB9D9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2EDCC1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'创建发酵批次',</w:t>
      </w:r>
    </w:p>
    <w:p w14:paraId="6ED448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</w:t>
      </w:r>
    </w:p>
    <w:p w14:paraId="1B998C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09E148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797333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57CC79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'/fermentation/:id',</w:t>
      </w:r>
    </w:p>
    <w:p w14:paraId="7EBB05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'FermentationDetail',</w:t>
      </w:r>
    </w:p>
    <w:p w14:paraId="2E68E0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import('@/views/Fermentation/Detail.vue'),</w:t>
      </w:r>
    </w:p>
    <w:p w14:paraId="352215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382D22C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'发酵批次详情',</w:t>
      </w:r>
    </w:p>
    <w:p w14:paraId="1BF9EE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</w:t>
      </w:r>
    </w:p>
    <w:p w14:paraId="5B12E3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488D83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15091B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079B29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'/batches',</w:t>
      </w:r>
    </w:p>
    <w:p w14:paraId="5CA3D2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'Batches',</w:t>
      </w:r>
    </w:p>
    <w:p w14:paraId="692417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import('@/views/Batches/Index.vue'),</w:t>
      </w:r>
    </w:p>
    <w:p w14:paraId="4D5EFD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4F8E22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'批次追踪',</w:t>
      </w:r>
    </w:p>
    <w:p w14:paraId="0CD8A8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true,</w:t>
      </w:r>
    </w:p>
    <w:p w14:paraId="0038F0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icon: 'Search'</w:t>
      </w:r>
    </w:p>
    <w:p w14:paraId="7DFCA1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11CAD5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330336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037036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'/batches/:id',</w:t>
      </w:r>
    </w:p>
    <w:p w14:paraId="209C23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'BatchDetail',</w:t>
      </w:r>
    </w:p>
    <w:p w14:paraId="3087E0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import('@/views/Batches/Detail.vue'),</w:t>
      </w:r>
    </w:p>
    <w:p w14:paraId="44C450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5EC886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'批次详情',</w:t>
      </w:r>
    </w:p>
    <w:p w14:paraId="368400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</w:t>
      </w:r>
    </w:p>
    <w:p w14:paraId="217D60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388918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403BEE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0422D7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'/inventory',</w:t>
      </w:r>
    </w:p>
    <w:p w14:paraId="7B995A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'Inventory',</w:t>
      </w:r>
    </w:p>
    <w:p w14:paraId="797051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import('@/views/Inventory/Index.vue'),</w:t>
      </w:r>
    </w:p>
    <w:p w14:paraId="0A7F95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48DF1B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'库存管理',</w:t>
      </w:r>
    </w:p>
    <w:p w14:paraId="22918F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true,</w:t>
      </w:r>
    </w:p>
    <w:p w14:paraId="7AFEED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icon: 'DataAnalysis'</w:t>
      </w:r>
    </w:p>
    <w:p w14:paraId="48AEC97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060820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443BCD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43CC6D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'/monitoring',</w:t>
      </w:r>
    </w:p>
    <w:p w14:paraId="1A7D2B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'Monitoring',</w:t>
      </w:r>
    </w:p>
    <w:p w14:paraId="6E937E3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import('@/views/Monitoring/Index.vue'),</w:t>
      </w:r>
    </w:p>
    <w:p w14:paraId="35B770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01EC81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'实时监控',</w:t>
      </w:r>
    </w:p>
    <w:p w14:paraId="04BB23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true,</w:t>
      </w:r>
    </w:p>
    <w:p w14:paraId="0A18E9D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icon: 'Monitor'</w:t>
      </w:r>
    </w:p>
    <w:p w14:paraId="0B86EB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4A191E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7E047F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77F2AF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'/optimization',</w:t>
      </w:r>
    </w:p>
    <w:p w14:paraId="41D24D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'Optimization',</w:t>
      </w:r>
    </w:p>
    <w:p w14:paraId="49C830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import('@/views/Optimization/Index.vue'),</w:t>
      </w:r>
    </w:p>
    <w:p w14:paraId="30893C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43AAD7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'工艺优化',</w:t>
      </w:r>
    </w:p>
    <w:p w14:paraId="5312C3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true,</w:t>
      </w:r>
    </w:p>
    <w:p w14:paraId="3635E7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icon: 'TrendCharts'</w:t>
      </w:r>
    </w:p>
    <w:p w14:paraId="68BAB1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629F75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25688F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0A2CC9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'/tasks',</w:t>
      </w:r>
    </w:p>
    <w:p w14:paraId="6C34DF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'Tasks',</w:t>
      </w:r>
    </w:p>
    <w:p w14:paraId="0D25D9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import('@/views/Tasks/Index.vue'),</w:t>
      </w:r>
    </w:p>
    <w:p w14:paraId="524C3F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3FA1C9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'任务中心',</w:t>
      </w:r>
    </w:p>
    <w:p w14:paraId="5EA3C1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true,</w:t>
      </w:r>
    </w:p>
    <w:p w14:paraId="1356CC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icon: 'List'</w:t>
      </w:r>
    </w:p>
    <w:p w14:paraId="6EA1B4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5EDB634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664A8D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5E1295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'/profile',</w:t>
      </w:r>
    </w:p>
    <w:p w14:paraId="528690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'Profile',</w:t>
      </w:r>
    </w:p>
    <w:p w14:paraId="29058D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import('@/views/Profile.vue'),</w:t>
      </w:r>
    </w:p>
    <w:p w14:paraId="3B7B4B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397383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'个人中心',</w:t>
      </w:r>
    </w:p>
    <w:p w14:paraId="5ED0D8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</w:t>
      </w:r>
    </w:p>
    <w:p w14:paraId="42F84D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38A9D5D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427867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2045EF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'/settings',</w:t>
      </w:r>
    </w:p>
    <w:p w14:paraId="15CDB7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'Settings',</w:t>
      </w:r>
    </w:p>
    <w:p w14:paraId="06B332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import('@/views/Settings.vue'),</w:t>
      </w:r>
    </w:p>
    <w:p w14:paraId="5E0A0D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4E60EC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'系统设置',</w:t>
      </w:r>
    </w:p>
    <w:p w14:paraId="1CD39C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requiresAuth: true</w:t>
      </w:r>
    </w:p>
    <w:p w14:paraId="10C497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6506C8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43D0B66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</w:t>
      </w:r>
    </w:p>
    <w:p w14:paraId="364AC7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path: '/:pathMatch(.*)*',</w:t>
      </w:r>
    </w:p>
    <w:p w14:paraId="61F1C1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'NotFound',</w:t>
      </w:r>
    </w:p>
    <w:p w14:paraId="0D9DB3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component: () =&gt; import('@/views/NotFound.vue'),</w:t>
      </w:r>
    </w:p>
    <w:p w14:paraId="708297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meta: {</w:t>
      </w:r>
    </w:p>
    <w:p w14:paraId="599FCD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title: '页面不存在'</w:t>
      </w:r>
    </w:p>
    <w:p w14:paraId="0961D9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047B61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117070B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]</w:t>
      </w:r>
    </w:p>
    <w:p w14:paraId="1DBD9C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创建路由实例</w:t>
      </w:r>
    </w:p>
    <w:p w14:paraId="527660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router = createRouter({</w:t>
      </w:r>
    </w:p>
    <w:p w14:paraId="583604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history: createWebHistory(process.env.VUE_APP_BASE_URL || '/'),</w:t>
      </w:r>
    </w:p>
    <w:p w14:paraId="466E62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routes</w:t>
      </w:r>
    </w:p>
    <w:p w14:paraId="4D1CCF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26F7A2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全局前置守卫：检查路由权限</w:t>
      </w:r>
    </w:p>
    <w:p w14:paraId="28F315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router.beforeEach((to, from, next) =&gt; {</w:t>
      </w:r>
    </w:p>
    <w:p w14:paraId="75451C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设置页面标题</w:t>
      </w:r>
    </w:p>
    <w:p w14:paraId="10B350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document.title = to.meta.title ? `${to.meta.title} - 传统康普茶数字化生产管理平台` : '传统康普茶数字化生产管理平台'</w:t>
      </w:r>
    </w:p>
    <w:p w14:paraId="37AE4AA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检查是否需要登录</w:t>
      </w:r>
    </w:p>
    <w:p w14:paraId="32D443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userStore = useUserStore()</w:t>
      </w:r>
    </w:p>
    <w:p w14:paraId="3B32C9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isAuthenticated = !!localStorage.getItem('token')</w:t>
      </w:r>
    </w:p>
    <w:p w14:paraId="714A3F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(to.meta.requiresAuth &amp;&amp; !isAuthenticated) {</w:t>
      </w:r>
    </w:p>
    <w:p w14:paraId="57A016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// 需要登录但未登录，跳转到登录页</w:t>
      </w:r>
    </w:p>
    <w:p w14:paraId="3C17CB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next({</w:t>
      </w:r>
    </w:p>
    <w:p w14:paraId="39398D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path: '/login',</w:t>
      </w:r>
    </w:p>
    <w:p w14:paraId="134DE4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query: { redirect: to.fullPath }</w:t>
      </w:r>
    </w:p>
    <w:p w14:paraId="70C48D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})</w:t>
      </w:r>
    </w:p>
    <w:p w14:paraId="03CE87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else if (to.path === '/login' &amp;&amp; isAuthenticated) {</w:t>
      </w:r>
    </w:p>
    <w:p w14:paraId="6247B0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// 已登录用户访问登录页，跳转到首页</w:t>
      </w:r>
    </w:p>
    <w:p w14:paraId="20D985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next({ path: '/' })</w:t>
      </w:r>
    </w:p>
    <w:p w14:paraId="48A177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else {</w:t>
      </w:r>
    </w:p>
    <w:p w14:paraId="494CD0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next()</w:t>
      </w:r>
    </w:p>
    <w:p w14:paraId="414D31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562266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38AA04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全局后置钩子：完成导航后执行</w:t>
      </w:r>
    </w:p>
    <w:p w14:paraId="0336E5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router.afterEach((to, from) =&gt; {</w:t>
      </w:r>
    </w:p>
    <w:p w14:paraId="7F830C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可以在这里添加页面访问统计等逻辑</w:t>
      </w:r>
    </w:p>
    <w:p w14:paraId="2A74CE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console.log(`路由跳转: ${from.path} -&gt; ${to.path}`)</w:t>
      </w:r>
    </w:p>
    <w:p w14:paraId="1F0249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1B9FFE9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default router</w:t>
      </w:r>
    </w:p>
    <w:p w14:paraId="73E5EC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8ECA4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API基础配置文件</w:t>
      </w:r>
    </w:p>
    <w:p w14:paraId="4EA40B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导出所有API模块</w:t>
      </w:r>
    </w:p>
    <w:p w14:paraId="064335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417E53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axios from 'axios'</w:t>
      </w:r>
    </w:p>
    <w:p w14:paraId="3D7DF4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创建axios实例</w:t>
      </w:r>
    </w:p>
    <w:p w14:paraId="783380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service = axios.create({</w:t>
      </w:r>
    </w:p>
    <w:p w14:paraId="5DD3F9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baseURL: process.env.VUE_APP_API_BASE_URL || 'http://localhost:5000/api',</w:t>
      </w:r>
    </w:p>
    <w:p w14:paraId="0B6EF1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timeout: 30000</w:t>
      </w:r>
    </w:p>
    <w:p w14:paraId="67F384D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594E8B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请求拦截器</w:t>
      </w:r>
    </w:p>
    <w:p w14:paraId="27F261A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service.interceptors.request.use(</w:t>
      </w:r>
    </w:p>
    <w:p w14:paraId="00B2075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config =&gt; {</w:t>
      </w:r>
    </w:p>
    <w:p w14:paraId="55D0AE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token = localStorage.getItem('token')</w:t>
      </w:r>
    </w:p>
    <w:p w14:paraId="08D5E6D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(token) {</w:t>
      </w:r>
    </w:p>
    <w:p w14:paraId="1F3C7A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config.headers['Authorization'] = `Bearer ${token}`</w:t>
      </w:r>
    </w:p>
    <w:p w14:paraId="2F6290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4B1FC0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return config</w:t>
      </w:r>
    </w:p>
    <w:p w14:paraId="2F0091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2B4AAA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error =&gt; {</w:t>
      </w:r>
    </w:p>
    <w:p w14:paraId="4FCDB8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console.error('请求错误:', error)</w:t>
      </w:r>
    </w:p>
    <w:p w14:paraId="3CF578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return Promise.reject(error)</w:t>
      </w:r>
    </w:p>
    <w:p w14:paraId="45AA1A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21D39B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)</w:t>
      </w:r>
    </w:p>
    <w:p w14:paraId="4ABA5E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响应拦截器</w:t>
      </w:r>
    </w:p>
    <w:p w14:paraId="0C47EC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service.interceptors.response.use(</w:t>
      </w:r>
    </w:p>
    <w:p w14:paraId="2B423F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response =&gt; {</w:t>
      </w:r>
    </w:p>
    <w:p w14:paraId="31D5D7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res = response.data</w:t>
      </w:r>
    </w:p>
    <w:p w14:paraId="0E97AE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(res.code !== 200) {</w:t>
      </w:r>
    </w:p>
    <w:p w14:paraId="7A733C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console.error('响应错误:', res.message)</w:t>
      </w:r>
    </w:p>
    <w:p w14:paraId="65BECB7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return Promise.reject(new Error(res.message || 'Error'))</w:t>
      </w:r>
    </w:p>
    <w:p w14:paraId="606FDD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 else {</w:t>
      </w:r>
    </w:p>
    <w:p w14:paraId="59BFAB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return res</w:t>
      </w:r>
    </w:p>
    <w:p w14:paraId="67D304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7D35C7A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7D5F4E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error =&gt; {</w:t>
      </w:r>
    </w:p>
    <w:p w14:paraId="0FCA16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console.error('响应错误:', error)</w:t>
      </w:r>
    </w:p>
    <w:p w14:paraId="4B122E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return Promise.reject(error)</w:t>
      </w:r>
    </w:p>
    <w:p w14:paraId="150DC6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12D982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)</w:t>
      </w:r>
    </w:p>
    <w:p w14:paraId="28B744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default service</w:t>
      </w:r>
    </w:p>
    <w:p w14:paraId="7DF4D4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741814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用户相关API接口</w:t>
      </w:r>
    </w:p>
    <w:p w14:paraId="4E4663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21C472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request from './index'</w:t>
      </w:r>
    </w:p>
    <w:p w14:paraId="39D7ED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5A444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用户登录</w:t>
      </w:r>
    </w:p>
    <w:p w14:paraId="033A72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登录信息 {username, password}</w:t>
      </w:r>
    </w:p>
    <w:p w14:paraId="013E71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返回包含token和用户信息的响应</w:t>
      </w:r>
    </w:p>
    <w:p w14:paraId="639791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52D05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login(data) {</w:t>
      </w:r>
    </w:p>
    <w:p w14:paraId="2A049B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71D3F6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'/users/login',</w:t>
      </w:r>
    </w:p>
    <w:p w14:paraId="1DE807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498A0E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68F293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2572FF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9934C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34D6A3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用户登出</w:t>
      </w:r>
    </w:p>
    <w:p w14:paraId="3D6BFD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返回登出结果</w:t>
      </w:r>
    </w:p>
    <w:p w14:paraId="77985C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7D5A11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logout() {</w:t>
      </w:r>
    </w:p>
    <w:p w14:paraId="659FE5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142FD6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'/users/logout',</w:t>
      </w:r>
    </w:p>
    <w:p w14:paraId="5E999A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</w:t>
      </w:r>
    </w:p>
    <w:p w14:paraId="18F7E4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14AF65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8AD7A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E1F17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获取当前用户信息</w:t>
      </w:r>
    </w:p>
    <w:p w14:paraId="05010F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返回用户详细信息</w:t>
      </w:r>
    </w:p>
    <w:p w14:paraId="40C643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612AF9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getUserInfo() {</w:t>
      </w:r>
    </w:p>
    <w:p w14:paraId="758342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17B933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'/users/me',</w:t>
      </w:r>
    </w:p>
    <w:p w14:paraId="0E61BD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</w:t>
      </w:r>
    </w:p>
    <w:p w14:paraId="570EB0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42EE99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61A14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669B40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修改密码</w:t>
      </w:r>
    </w:p>
    <w:p w14:paraId="11D850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密码信息 {oldPassword, newPassword}</w:t>
      </w:r>
    </w:p>
    <w:p w14:paraId="53D252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返回修改结果</w:t>
      </w:r>
    </w:p>
    <w:p w14:paraId="6C9AA3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7A97AA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changePassword(data) {</w:t>
      </w:r>
    </w:p>
    <w:p w14:paraId="7AB552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1FE788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'/users/change-password',</w:t>
      </w:r>
    </w:p>
    <w:p w14:paraId="062085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'put',</w:t>
      </w:r>
    </w:p>
    <w:p w14:paraId="59EA05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25B3D6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526EFF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822B6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ACE94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更新用户信息</w:t>
      </w:r>
    </w:p>
    <w:p w14:paraId="0047A4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用户信息</w:t>
      </w:r>
    </w:p>
    <w:p w14:paraId="6D19C4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返回更新结果</w:t>
      </w:r>
    </w:p>
    <w:p w14:paraId="66D538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4E9519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updateUserInfo(data) {</w:t>
      </w:r>
    </w:p>
    <w:p w14:paraId="6EEB81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5E00D1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'/users/me',</w:t>
      </w:r>
    </w:p>
    <w:p w14:paraId="3782BBE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'put',</w:t>
      </w:r>
    </w:p>
    <w:p w14:paraId="4E00B2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22C1B8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3E0FE2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58868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64DC79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原料管理相关API接口</w:t>
      </w:r>
    </w:p>
    <w:p w14:paraId="7AD97A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12B0B6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request from './index'</w:t>
      </w:r>
    </w:p>
    <w:p w14:paraId="646FDE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32003D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获取原料列表</w:t>
      </w:r>
    </w:p>
    <w:p w14:paraId="116D004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params - 查询参数 {page, size, type, category, keyword}</w:t>
      </w:r>
    </w:p>
    <w:p w14:paraId="24988FA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返回原料列表和分页信息</w:t>
      </w:r>
    </w:p>
    <w:p w14:paraId="2337463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CB4EC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getMaterials(params) {</w:t>
      </w:r>
    </w:p>
    <w:p w14:paraId="79A4BD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5567AD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'/materials',</w:t>
      </w:r>
    </w:p>
    <w:p w14:paraId="1274C4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'get',</w:t>
      </w:r>
    </w:p>
    <w:p w14:paraId="2B3A57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params</w:t>
      </w:r>
    </w:p>
    <w:p w14:paraId="6492C2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37C9C7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E1B31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AD7B9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获取原料详情</w:t>
      </w:r>
    </w:p>
    <w:p w14:paraId="06BE28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原料ID</w:t>
      </w:r>
    </w:p>
    <w:p w14:paraId="0FDD51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返回原料详细信息</w:t>
      </w:r>
    </w:p>
    <w:p w14:paraId="773DA2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49A797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getMaterialDetail(id) {</w:t>
      </w:r>
    </w:p>
    <w:p w14:paraId="0F2274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16AFC6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`/materials/${id}`,</w:t>
      </w:r>
    </w:p>
    <w:p w14:paraId="53BF89D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</w:t>
      </w:r>
    </w:p>
    <w:p w14:paraId="6A7133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335AC3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9F402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638C21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新增原料</w:t>
      </w:r>
    </w:p>
    <w:p w14:paraId="1ACF70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原料信息</w:t>
      </w:r>
    </w:p>
    <w:p w14:paraId="06B6A7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返回新增的原料信息</w:t>
      </w:r>
    </w:p>
    <w:p w14:paraId="085778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5CC823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createMaterial(data) {</w:t>
      </w:r>
    </w:p>
    <w:p w14:paraId="1F6D58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38D285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'/materials',</w:t>
      </w:r>
    </w:p>
    <w:p w14:paraId="688597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29741B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31C388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6D0039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D07FE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B6418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更新原料信息</w:t>
      </w:r>
    </w:p>
    <w:p w14:paraId="17AFB5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原料ID</w:t>
      </w:r>
    </w:p>
    <w:p w14:paraId="4A43DC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更新的原料信息</w:t>
      </w:r>
    </w:p>
    <w:p w14:paraId="33F06C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返回更新结果</w:t>
      </w:r>
    </w:p>
    <w:p w14:paraId="71EABC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6A2898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updateMaterial(id, data) {</w:t>
      </w:r>
    </w:p>
    <w:p w14:paraId="340DFE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5AFABE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`/materials/${id}`,</w:t>
      </w:r>
    </w:p>
    <w:p w14:paraId="0491BE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'put',</w:t>
      </w:r>
    </w:p>
    <w:p w14:paraId="7BCB64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70BF7CA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70E0AD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DFA65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039D6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删除原料</w:t>
      </w:r>
    </w:p>
    <w:p w14:paraId="23EA16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原料ID</w:t>
      </w:r>
    </w:p>
    <w:p w14:paraId="244F0B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返回删除结果</w:t>
      </w:r>
    </w:p>
    <w:p w14:paraId="5C3680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12B86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deleteMaterial(id) {</w:t>
      </w:r>
    </w:p>
    <w:p w14:paraId="4F5F8F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09D2A9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`/materials/${id}`,</w:t>
      </w:r>
    </w:p>
    <w:p w14:paraId="5BC947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'delete'</w:t>
      </w:r>
    </w:p>
    <w:p w14:paraId="7067C4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1666EC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2FE5B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74AC81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批量导入原料</w:t>
      </w:r>
    </w:p>
    <w:p w14:paraId="79ADA2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{FormData} data - 包含Excel文件的FormData对象</w:t>
      </w:r>
    </w:p>
    <w:p w14:paraId="7B1B51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返回导入结果</w:t>
      </w:r>
    </w:p>
    <w:p w14:paraId="2A6B784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91E91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importMaterials(data) {</w:t>
      </w:r>
    </w:p>
    <w:p w14:paraId="390D80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6DFB46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'/materials/import',</w:t>
      </w:r>
    </w:p>
    <w:p w14:paraId="44F5D80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3E56D4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data,</w:t>
      </w:r>
    </w:p>
    <w:p w14:paraId="42E226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headers: {</w:t>
      </w:r>
    </w:p>
    <w:p w14:paraId="07DD07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'Content-Type': 'multipart/form-data'</w:t>
      </w:r>
    </w:p>
    <w:p w14:paraId="0148E4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602A1D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0A9EDD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BB635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319F6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导出原料数据</w:t>
      </w:r>
    </w:p>
    <w:p w14:paraId="63439F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params - 查询参数</w:t>
      </w:r>
    </w:p>
    <w:p w14:paraId="2E8CAD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返回Excel文件</w:t>
      </w:r>
    </w:p>
    <w:p w14:paraId="11D6B3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7D9FC9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exportMaterials(params) {</w:t>
      </w:r>
    </w:p>
    <w:p w14:paraId="3960F5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4DE355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'/materials/export',</w:t>
      </w:r>
    </w:p>
    <w:p w14:paraId="32E30B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'get',</w:t>
      </w:r>
    </w:p>
    <w:p w14:paraId="75CF25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params,</w:t>
      </w:r>
    </w:p>
    <w:p w14:paraId="22A1DA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responseType: 'blob'</w:t>
      </w:r>
    </w:p>
    <w:p w14:paraId="0DC52C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11803D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744FB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60D62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获取原料分类列表</w:t>
      </w:r>
    </w:p>
    <w:p w14:paraId="7D0D9D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返回分类树结构</w:t>
      </w:r>
    </w:p>
    <w:p w14:paraId="61AC10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61386B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getMaterialCategories() {</w:t>
      </w:r>
    </w:p>
    <w:p w14:paraId="42FF2E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62D1F9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'/materials/categories',</w:t>
      </w:r>
    </w:p>
    <w:p w14:paraId="7B8775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</w:t>
      </w:r>
    </w:p>
    <w:p w14:paraId="7C996D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27DA6C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3048F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3FA045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上传原料附件</w:t>
      </w:r>
    </w:p>
    <w:p w14:paraId="514F5D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原料ID</w:t>
      </w:r>
    </w:p>
    <w:p w14:paraId="169022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{FormData} data - 包含附件文件的FormData对象</w:t>
      </w:r>
    </w:p>
    <w:p w14:paraId="13C45E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返回上传结果</w:t>
      </w:r>
    </w:p>
    <w:p w14:paraId="72EC36B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5D5AAD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uploadMaterialAttachment(id, data) {</w:t>
      </w:r>
    </w:p>
    <w:p w14:paraId="1B9221A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215E34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`/materials/${id}/attachments`,</w:t>
      </w:r>
    </w:p>
    <w:p w14:paraId="43F470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10D6D3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data,</w:t>
      </w:r>
    </w:p>
    <w:p w14:paraId="2E8B49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headers: {</w:t>
      </w:r>
    </w:p>
    <w:p w14:paraId="77A127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'Content-Type': 'multipart/form-data'</w:t>
      </w:r>
    </w:p>
    <w:p w14:paraId="7A5EF4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4966B7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2044C5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D2C57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B26C3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发酵监控相关API接口</w:t>
      </w:r>
    </w:p>
    <w:p w14:paraId="2B11EC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1BCCF9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request from './index'</w:t>
      </w:r>
    </w:p>
    <w:p w14:paraId="4703B3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56EF96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获取发酵批次列表</w:t>
      </w:r>
    </w:p>
    <w:p w14:paraId="6DB320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params - 查询参数 {page, size, status, startDate, endDate}</w:t>
      </w:r>
    </w:p>
    <w:p w14:paraId="60BD37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返回批次列表和分页信息</w:t>
      </w:r>
    </w:p>
    <w:p w14:paraId="7EEA7F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6BDCEF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getFermentationBatches(params) {</w:t>
      </w:r>
    </w:p>
    <w:p w14:paraId="514532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211705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'/fermentation/batches',</w:t>
      </w:r>
    </w:p>
    <w:p w14:paraId="2D0E72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'get',</w:t>
      </w:r>
    </w:p>
    <w:p w14:paraId="67666B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params</w:t>
      </w:r>
    </w:p>
    <w:p w14:paraId="3E080AE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1D8223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D99ED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751472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获取发酵批次详情</w:t>
      </w:r>
    </w:p>
    <w:p w14:paraId="4B7B6D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批次ID</w:t>
      </w:r>
    </w:p>
    <w:p w14:paraId="080E73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返回批次详细信息</w:t>
      </w:r>
    </w:p>
    <w:p w14:paraId="69B30F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40DA29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getFermentationBatchDetail(id) {</w:t>
      </w:r>
    </w:p>
    <w:p w14:paraId="465936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69B3B2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`/fermentation/batches/${id}`,</w:t>
      </w:r>
    </w:p>
    <w:p w14:paraId="6EDAF4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</w:t>
      </w:r>
    </w:p>
    <w:p w14:paraId="5C32B1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6D89F4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2699E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6D8C5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创建发酵批次</w:t>
      </w:r>
    </w:p>
    <w:p w14:paraId="30955E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批次信息</w:t>
      </w:r>
    </w:p>
    <w:p w14:paraId="2EF772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返回创建的批次信息</w:t>
      </w:r>
    </w:p>
    <w:p w14:paraId="126C7F7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6EEF4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createFermentationBatch(data) {</w:t>
      </w:r>
    </w:p>
    <w:p w14:paraId="34E335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1CEFEB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'/fermentation/batches',</w:t>
      </w:r>
    </w:p>
    <w:p w14:paraId="207B28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2D6B2A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05FF2D9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0D3988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F3345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68620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更新发酵批次信息</w:t>
      </w:r>
    </w:p>
    <w:p w14:paraId="47CA79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批次ID</w:t>
      </w:r>
    </w:p>
    <w:p w14:paraId="7536DC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更新的批次信息</w:t>
      </w:r>
    </w:p>
    <w:p w14:paraId="5FB1AD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返回更新结果</w:t>
      </w:r>
    </w:p>
    <w:p w14:paraId="51AAD9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258297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updateFermentationBatch(id, data) {</w:t>
      </w:r>
    </w:p>
    <w:p w14:paraId="52943C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456F7C4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`/fermentation/batches/${id}`,</w:t>
      </w:r>
    </w:p>
    <w:p w14:paraId="5B5DF8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'put',</w:t>
      </w:r>
    </w:p>
    <w:p w14:paraId="3EB2AF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3BAB83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3379FD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2F0F7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0529425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录入每日监控数据</w:t>
      </w:r>
    </w:p>
    <w:p w14:paraId="6A62BE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批次ID</w:t>
      </w:r>
    </w:p>
    <w:p w14:paraId="59CA39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监控数据</w:t>
      </w:r>
    </w:p>
    <w:p w14:paraId="6690F7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返回录入结果</w:t>
      </w:r>
    </w:p>
    <w:p w14:paraId="564F7A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79953E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recordFermentationData(id, data) {</w:t>
      </w:r>
    </w:p>
    <w:p w14:paraId="1AE9DF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5E6648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`/fermentation/batches/${id}/records`,</w:t>
      </w:r>
    </w:p>
    <w:p w14:paraId="78EF3E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0674C6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5B170B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73CE7F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69F63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E15E3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获取批次监控记录</w:t>
      </w:r>
    </w:p>
    <w:p w14:paraId="1C7BD8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批次ID</w:t>
      </w:r>
    </w:p>
    <w:p w14:paraId="78479C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params - 查询参数 {page, size, startDate, endDate}</w:t>
      </w:r>
    </w:p>
    <w:p w14:paraId="11E8DB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返回监控记录列表</w:t>
      </w:r>
    </w:p>
    <w:p w14:paraId="316BDE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57C3AC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getFermentationRecords(id, params) {</w:t>
      </w:r>
    </w:p>
    <w:p w14:paraId="2F7C7E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625F8D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`/fermentation/batches/${id}/records`,</w:t>
      </w:r>
    </w:p>
    <w:p w14:paraId="18AE31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'get',</w:t>
      </w:r>
    </w:p>
    <w:p w14:paraId="603F99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params</w:t>
      </w:r>
    </w:p>
    <w:p w14:paraId="2EFD85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1E4F7F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28DE1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18046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获取批次数据图表</w:t>
      </w:r>
    </w:p>
    <w:p w14:paraId="01BCE0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批次ID</w:t>
      </w:r>
    </w:p>
    <w:p w14:paraId="5B1AC4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返回图表数据</w:t>
      </w:r>
    </w:p>
    <w:p w14:paraId="3C6EBE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CDFE4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getFermentationChart(id) {</w:t>
      </w:r>
    </w:p>
    <w:p w14:paraId="5A3651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58588E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`/fermentation/batches/${id}/chart`,</w:t>
      </w:r>
    </w:p>
    <w:p w14:paraId="49832A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</w:t>
      </w:r>
    </w:p>
    <w:p w14:paraId="701242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257BC7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5E072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6638FF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创建第二发酵批次</w:t>
      </w:r>
    </w:p>
    <w:p w14:paraId="447C04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第二发酵信息</w:t>
      </w:r>
    </w:p>
    <w:p w14:paraId="5BECC4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返回创建的第二发酵批次信息</w:t>
      </w:r>
    </w:p>
    <w:p w14:paraId="469D2A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1C18A5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createSecondFermentation(data) {</w:t>
      </w:r>
    </w:p>
    <w:p w14:paraId="162C04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5F0550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'/fermentation/second-stage',</w:t>
      </w:r>
    </w:p>
    <w:p w14:paraId="2DA947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7C9361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760878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356961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1DDEB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0C2A01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获取实时监控数据</w:t>
      </w:r>
    </w:p>
    <w:p w14:paraId="482B7B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batchId - 批次ID</w:t>
      </w:r>
    </w:p>
    <w:p w14:paraId="332559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返回实时数据</w:t>
      </w:r>
    </w:p>
    <w:p w14:paraId="32D89F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88DF0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getRealtimeData(batchId) {</w:t>
      </w:r>
    </w:p>
    <w:p w14:paraId="1D0125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6688A5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`/fermentation/realtime/${batchId}`,</w:t>
      </w:r>
    </w:p>
    <w:p w14:paraId="18EACE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</w:t>
      </w:r>
    </w:p>
    <w:p w14:paraId="56C2D4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04575E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5CB83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6D7C46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获取设备报警列表</w:t>
      </w:r>
    </w:p>
    <w:p w14:paraId="28A201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params - 查询参数 {page, size, level, status}</w:t>
      </w:r>
    </w:p>
    <w:p w14:paraId="328AB6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返回报警列表</w:t>
      </w:r>
    </w:p>
    <w:p w14:paraId="011C5D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0FC15A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getAlerts(params) {</w:t>
      </w:r>
    </w:p>
    <w:p w14:paraId="26F4CB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42C3B4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'/fermentation/alerts',</w:t>
      </w:r>
    </w:p>
    <w:p w14:paraId="64DB00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'get',</w:t>
      </w:r>
    </w:p>
    <w:p w14:paraId="419380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params</w:t>
      </w:r>
    </w:p>
    <w:p w14:paraId="78DD5F1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7472A3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2D5EF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340A34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处理报警</w:t>
      </w:r>
    </w:p>
    <w:p w14:paraId="628752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报警ID</w:t>
      </w:r>
    </w:p>
    <w:p w14:paraId="5AAA35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处理信息 {handleResult, handleNote}</w:t>
      </w:r>
    </w:p>
    <w:p w14:paraId="37CBA7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返回处理结果</w:t>
      </w:r>
    </w:p>
    <w:p w14:paraId="130A44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200DD7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handleAlert(id, data) {</w:t>
      </w:r>
    </w:p>
    <w:p w14:paraId="04EE8E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6BDFB1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`/fermentation/alerts/${id}/handle`,</w:t>
      </w:r>
    </w:p>
    <w:p w14:paraId="7F3FA2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711C4A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6C59D0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7D589D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7CECC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6CC903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绑定IoT设备到批次</w:t>
      </w:r>
    </w:p>
    <w:p w14:paraId="00FCA4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data - 绑定信息 {deviceId, batchId}</w:t>
      </w:r>
    </w:p>
    <w:p w14:paraId="464678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返回绑定结果</w:t>
      </w:r>
    </w:p>
    <w:p w14:paraId="7F782D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1E9B07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bindDevice(data) {</w:t>
      </w:r>
    </w:p>
    <w:p w14:paraId="30F3F6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4C1721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'/fermentation/devices/bind',</w:t>
      </w:r>
    </w:p>
    <w:p w14:paraId="3C1B50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'post',</w:t>
      </w:r>
    </w:p>
    <w:p w14:paraId="2B0E3A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data</w:t>
      </w:r>
    </w:p>
    <w:p w14:paraId="257168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387CBE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74C06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11847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获取设备数据</w:t>
      </w:r>
    </w:p>
    <w:p w14:paraId="78EBDE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id - 设备ID</w:t>
      </w:r>
    </w:p>
    <w:p w14:paraId="43DE47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{Promise} 返回设备数据</w:t>
      </w:r>
    </w:p>
    <w:p w14:paraId="2446CB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43D6DB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getDeviceData(id) {</w:t>
      </w:r>
    </w:p>
    <w:p w14:paraId="0F40AE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request({</w:t>
      </w:r>
    </w:p>
    <w:p w14:paraId="256EA6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url: `/fermentation/devices/${id}/data`,</w:t>
      </w:r>
    </w:p>
    <w:p w14:paraId="482F71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method: 'get'</w:t>
      </w:r>
    </w:p>
    <w:p w14:paraId="6FDDE9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4B261E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3C18D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3E072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用户状态管理</w:t>
      </w:r>
    </w:p>
    <w:p w14:paraId="440BAC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使用Pinia进行全局状态管理</w:t>
      </w:r>
    </w:p>
    <w:p w14:paraId="17E224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92347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defineStore } from 'pinia'</w:t>
      </w:r>
    </w:p>
    <w:p w14:paraId="33FA48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login as loginApi, logout as logoutApi, getUserInfo as getUserInfoApi } from '@/api/user'</w:t>
      </w:r>
    </w:p>
    <w:p w14:paraId="464168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ElMessage } from 'element-plus'</w:t>
      </w:r>
    </w:p>
    <w:p w14:paraId="587859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const useUserStore = defineStore('user', {</w:t>
      </w:r>
    </w:p>
    <w:p w14:paraId="669D7C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state: () =&gt; ({</w:t>
      </w:r>
    </w:p>
    <w:p w14:paraId="53C404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token: localStorage.getItem('token') || '',</w:t>
      </w:r>
    </w:p>
    <w:p w14:paraId="78225C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userInfo: JSON.parse(localStorage.getItem('userInfo') || '{}')</w:t>
      </w:r>
    </w:p>
    <w:p w14:paraId="5AA091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}),</w:t>
      </w:r>
    </w:p>
    <w:p w14:paraId="4CBE53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getters: {</w:t>
      </w:r>
    </w:p>
    <w:p w14:paraId="1DCF8A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/**</w:t>
      </w:r>
    </w:p>
    <w:p w14:paraId="0A11F3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判断是否已登录</w:t>
      </w:r>
    </w:p>
    <w:p w14:paraId="43CCCC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*/</w:t>
      </w:r>
    </w:p>
    <w:p w14:paraId="3D8824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isLoggedIn: (state) =&gt; !!state.token,</w:t>
      </w:r>
    </w:p>
    <w:p w14:paraId="7EDE07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/**</w:t>
      </w:r>
    </w:p>
    <w:p w14:paraId="14AA34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获取用户真实姓名</w:t>
      </w:r>
    </w:p>
    <w:p w14:paraId="25C3FC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*/</w:t>
      </w:r>
    </w:p>
    <w:p w14:paraId="6CDCD4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realName: (state) =&gt; state.userInfo.realName || '',</w:t>
      </w:r>
    </w:p>
    <w:p w14:paraId="29580B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/**</w:t>
      </w:r>
    </w:p>
    <w:p w14:paraId="4928BC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获取用户角色</w:t>
      </w:r>
    </w:p>
    <w:p w14:paraId="71DE1E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*/</w:t>
      </w:r>
    </w:p>
    <w:p w14:paraId="7D55FF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roles: (state) =&gt; state.userInfo.roles || []</w:t>
      </w:r>
    </w:p>
    <w:p w14:paraId="036EC4B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</w:t>
      </w:r>
    </w:p>
    <w:p w14:paraId="52F992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actions: {</w:t>
      </w:r>
    </w:p>
    <w:p w14:paraId="4E1DBA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/**</w:t>
      </w:r>
    </w:p>
    <w:p w14:paraId="3147F2A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用户登录</w:t>
      </w:r>
    </w:p>
    <w:p w14:paraId="6FFBF1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@param {Object} loginForm - 登录表单数据 {username, password}</w:t>
      </w:r>
    </w:p>
    <w:p w14:paraId="633A2B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*/</w:t>
      </w:r>
    </w:p>
    <w:p w14:paraId="15F67B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async login(loginForm) {</w:t>
      </w:r>
    </w:p>
    <w:p w14:paraId="7B712B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try {</w:t>
      </w:r>
    </w:p>
    <w:p w14:paraId="18D53D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const response = await loginApi(loginForm)</w:t>
      </w:r>
    </w:p>
    <w:p w14:paraId="0AE98B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this.token = response.data.token</w:t>
      </w:r>
    </w:p>
    <w:p w14:paraId="360A3C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this.userInfo = response.data.userInfo</w:t>
      </w:r>
    </w:p>
    <w:p w14:paraId="39D530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// 保存到本地存储</w:t>
      </w:r>
    </w:p>
    <w:p w14:paraId="448CBF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localStorage.setItem('token', this.token)</w:t>
      </w:r>
    </w:p>
    <w:p w14:paraId="71E883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localStorage.setItem('userInfo', JSON.stringify(this.userInfo))</w:t>
      </w:r>
    </w:p>
    <w:p w14:paraId="0D16E4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ElMessage.success('登录成功')</w:t>
      </w:r>
    </w:p>
    <w:p w14:paraId="4D6730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return response</w:t>
      </w:r>
    </w:p>
    <w:p w14:paraId="348D71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 catch (error) {</w:t>
      </w:r>
    </w:p>
    <w:p w14:paraId="24F80C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ElMessage.error(error.message || '登录失败')</w:t>
      </w:r>
    </w:p>
    <w:p w14:paraId="166C3F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throw error</w:t>
      </w:r>
    </w:p>
    <w:p w14:paraId="32C661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7358C2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5B656E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/**</w:t>
      </w:r>
    </w:p>
    <w:p w14:paraId="4065F8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用户登出</w:t>
      </w:r>
    </w:p>
    <w:p w14:paraId="4D12F4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*/</w:t>
      </w:r>
    </w:p>
    <w:p w14:paraId="5ABAED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async logout() {</w:t>
      </w:r>
    </w:p>
    <w:p w14:paraId="495903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try {</w:t>
      </w:r>
    </w:p>
    <w:p w14:paraId="0726D1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await logoutApi()</w:t>
      </w:r>
    </w:p>
    <w:p w14:paraId="6071E8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 catch (error) {</w:t>
      </w:r>
    </w:p>
    <w:p w14:paraId="6EB0AC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console.error('登出失败:', error)</w:t>
      </w:r>
    </w:p>
    <w:p w14:paraId="14883D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 finally {</w:t>
      </w:r>
    </w:p>
    <w:p w14:paraId="4C1A74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// 清除本地存储</w:t>
      </w:r>
    </w:p>
    <w:p w14:paraId="10F631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this.token = ''</w:t>
      </w:r>
    </w:p>
    <w:p w14:paraId="0160D5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this.userInfo = {}</w:t>
      </w:r>
    </w:p>
    <w:p w14:paraId="257C3A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localStorage.removeItem('token')</w:t>
      </w:r>
    </w:p>
    <w:p w14:paraId="4582CC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localStorage.removeItem('userInfo')</w:t>
      </w:r>
    </w:p>
    <w:p w14:paraId="6D5E4F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41A88E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5937EF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/**</w:t>
      </w:r>
    </w:p>
    <w:p w14:paraId="3FCB9E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获取用户信息</w:t>
      </w:r>
    </w:p>
    <w:p w14:paraId="2B107C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*/</w:t>
      </w:r>
    </w:p>
    <w:p w14:paraId="20D53E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async getUserInfo() {</w:t>
      </w:r>
    </w:p>
    <w:p w14:paraId="3E8216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try {</w:t>
      </w:r>
    </w:p>
    <w:p w14:paraId="0DFBFE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const response = await getUserInfoApi()</w:t>
      </w:r>
    </w:p>
    <w:p w14:paraId="005E74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this.userInfo = response.data</w:t>
      </w:r>
    </w:p>
    <w:p w14:paraId="5F58EB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localStorage.setItem('userInfo', JSON.stringify(this.userInfo))</w:t>
      </w:r>
    </w:p>
    <w:p w14:paraId="747CFF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return response</w:t>
      </w:r>
    </w:p>
    <w:p w14:paraId="2EAF1A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 catch (error) {</w:t>
      </w:r>
    </w:p>
    <w:p w14:paraId="5FFE76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ElMessage.error('获取用户信息失败')</w:t>
      </w:r>
    </w:p>
    <w:p w14:paraId="196364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throw error</w:t>
      </w:r>
    </w:p>
    <w:p w14:paraId="35827F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2D9569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08CAFE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/**</w:t>
      </w:r>
    </w:p>
    <w:p w14:paraId="5DE34E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更新用户信息</w:t>
      </w:r>
    </w:p>
    <w:p w14:paraId="24ED18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 @param {Object} data - 用户信息</w:t>
      </w:r>
    </w:p>
    <w:p w14:paraId="3C97C4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*/</w:t>
      </w:r>
    </w:p>
    <w:p w14:paraId="5AB09B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updateUserInfo(data) {</w:t>
      </w:r>
    </w:p>
    <w:p w14:paraId="0B598B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this.userInfo = { ...this.userInfo, ...data }</w:t>
      </w:r>
    </w:p>
    <w:p w14:paraId="4E9D44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localStorage.setItem('userInfo', JSON.stringify(this.userInfo))</w:t>
      </w:r>
    </w:p>
    <w:p w14:paraId="545B0D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2DF6BD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6DEFEF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01095B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&lt;template&gt;</w:t>
      </w:r>
    </w:p>
    <w:p w14:paraId="6B2E01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&lt;div class="materials-page"&gt;</w:t>
      </w:r>
    </w:p>
    <w:p w14:paraId="3EDC9F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页面头部 --&gt;</w:t>
      </w:r>
    </w:p>
    <w:p w14:paraId="34D5E9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&lt;div class="page-header"&gt;</w:t>
      </w:r>
    </w:p>
    <w:p w14:paraId="13EF86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&lt;h2 class="page-title"&gt;原料信息管理&lt;/h2&gt;</w:t>
      </w:r>
    </w:p>
    <w:p w14:paraId="2AB235D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&lt;div class="header-actions"&gt;</w:t>
      </w:r>
    </w:p>
    <w:p w14:paraId="28D398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&lt;el-button @click="handleImport"&gt;批量导入&lt;/el-button&gt;</w:t>
      </w:r>
    </w:p>
    <w:p w14:paraId="0D05E4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&lt;el-button @click="handleExport"&gt;导出&lt;/el-button&gt;</w:t>
      </w:r>
    </w:p>
    <w:p w14:paraId="2D24C1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&lt;el-button type="primary" @click="handleCreate"&gt;新增原料&lt;/el-button&gt;</w:t>
      </w:r>
    </w:p>
    <w:p w14:paraId="147CCF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&lt;/div&gt;</w:t>
      </w:r>
    </w:p>
    <w:p w14:paraId="35A197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&lt;/div&gt;</w:t>
      </w:r>
    </w:p>
    <w:p w14:paraId="0CD0BC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分类树和原料列表 --&gt;</w:t>
      </w:r>
    </w:p>
    <w:p w14:paraId="621833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&lt;el-row :gutter="20"&gt;</w:t>
      </w:r>
    </w:p>
    <w:p w14:paraId="1D4DF3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&lt;!-- 左侧分类树 --&gt;</w:t>
      </w:r>
    </w:p>
    <w:p w14:paraId="21A407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:span="6"&gt;</w:t>
      </w:r>
    </w:p>
    <w:p w14:paraId="540DF3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&lt;el-card class="category-card"&gt;</w:t>
      </w:r>
    </w:p>
    <w:p w14:paraId="76DA9B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&lt;template #header&gt;</w:t>
      </w:r>
    </w:p>
    <w:p w14:paraId="567223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class="card-header"&gt;</w:t>
      </w:r>
    </w:p>
    <w:p w14:paraId="6BE1A5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&lt;span&gt;原料分类&lt;/span&gt;</w:t>
      </w:r>
    </w:p>
    <w:p w14:paraId="4AEBA0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&lt;el-button link type="primary" @click="handleRefreshCategories"&gt;</w:t>
      </w:r>
    </w:p>
    <w:p w14:paraId="2A126E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&lt;el-icon&gt;&lt;Refresh /&gt;&lt;/el-icon&gt;</w:t>
      </w:r>
    </w:p>
    <w:p w14:paraId="057BFF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&lt;/el-button&gt;</w:t>
      </w:r>
    </w:p>
    <w:p w14:paraId="203A6A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2D9D12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&lt;/template&gt;</w:t>
      </w:r>
    </w:p>
    <w:p w14:paraId="228724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&lt;el-tree</w:t>
      </w:r>
    </w:p>
    <w:p w14:paraId="43F3A0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ref="categoryTreeRef"</w:t>
      </w:r>
    </w:p>
    <w:p w14:paraId="2CC4DEA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:data="categories"</w:t>
      </w:r>
    </w:p>
    <w:p w14:paraId="1C9BAC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:props="treeProps"</w:t>
      </w:r>
    </w:p>
    <w:p w14:paraId="4F76A0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:highlight-current="true"</w:t>
      </w:r>
    </w:p>
    <w:p w14:paraId="7A7696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node-key="id"</w:t>
      </w:r>
    </w:p>
    <w:p w14:paraId="7FB79F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@node-click="handleCategoryClick"</w:t>
      </w:r>
    </w:p>
    <w:p w14:paraId="1B19D0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&gt;</w:t>
      </w:r>
    </w:p>
    <w:p w14:paraId="726CE3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&lt;template #default="{ node, data }"&gt;</w:t>
      </w:r>
    </w:p>
    <w:p w14:paraId="7F1C1F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class="tree-node"&gt;</w:t>
      </w:r>
    </w:p>
    <w:p w14:paraId="051398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&lt;el-icon&gt;</w:t>
      </w:r>
    </w:p>
    <w:p w14:paraId="0D71C0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&lt;component :is="getCategoryIcon(data.type)" /&gt;</w:t>
      </w:r>
    </w:p>
    <w:p w14:paraId="45938B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&lt;/el-icon&gt;</w:t>
      </w:r>
    </w:p>
    <w:p w14:paraId="42F786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&lt;span&gt;{{ node.label }}&lt;/span&gt;</w:t>
      </w:r>
    </w:p>
    <w:p w14:paraId="1051AF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&lt;span class="count"&gt;({{ data.count }})&lt;/span&gt;</w:t>
      </w:r>
    </w:p>
    <w:p w14:paraId="17AAF7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&lt;/span&gt;</w:t>
      </w:r>
    </w:p>
    <w:p w14:paraId="3EF383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&lt;/template&gt;</w:t>
      </w:r>
    </w:p>
    <w:p w14:paraId="62BC49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&lt;/el-tree&gt;</w:t>
      </w:r>
    </w:p>
    <w:p w14:paraId="1395F33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&lt;/el-card&gt;</w:t>
      </w:r>
    </w:p>
    <w:p w14:paraId="7BBB78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7852F8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&lt;!-- 右侧原料列表 --&gt;</w:t>
      </w:r>
    </w:p>
    <w:p w14:paraId="3D4ED7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:span="18"&gt;</w:t>
      </w:r>
    </w:p>
    <w:p w14:paraId="0A9BDF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&lt;el-card class="list-card"&gt;</w:t>
      </w:r>
    </w:p>
    <w:p w14:paraId="593B0D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&lt;!-- 搜索栏 --&gt;</w:t>
      </w:r>
    </w:p>
    <w:p w14:paraId="376101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class="search-bar"&gt;</w:t>
      </w:r>
    </w:p>
    <w:p w14:paraId="24FD56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&lt;el-input</w:t>
      </w:r>
    </w:p>
    <w:p w14:paraId="64C9A1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v-model="searchForm.keyword"</w:t>
      </w:r>
    </w:p>
    <w:p w14:paraId="66C16D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placeholder="请输入原料名称或编号"</w:t>
      </w:r>
    </w:p>
    <w:p w14:paraId="3165AA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clearable</w:t>
      </w:r>
    </w:p>
    <w:p w14:paraId="27FA43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style="width: 300px; margin-right: 10px;"</w:t>
      </w:r>
    </w:p>
    <w:p w14:paraId="385E62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@keyup.enter="handleSearch"</w:t>
      </w:r>
    </w:p>
    <w:p w14:paraId="3B36A9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&gt;</w:t>
      </w:r>
    </w:p>
    <w:p w14:paraId="7D1D22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#prefix&gt;</w:t>
      </w:r>
    </w:p>
    <w:p w14:paraId="346FC6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&lt;el-icon&gt;&lt;Search /&gt;&lt;/el-icon&gt;</w:t>
      </w:r>
    </w:p>
    <w:p w14:paraId="7CDD75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377429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&lt;/el-input&gt;</w:t>
      </w:r>
    </w:p>
    <w:p w14:paraId="5FDECA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&lt;el-select</w:t>
      </w:r>
    </w:p>
    <w:p w14:paraId="7442BB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v-model="searchForm.type"</w:t>
      </w:r>
    </w:p>
    <w:p w14:paraId="488888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placeholder="原料类型"</w:t>
      </w:r>
    </w:p>
    <w:p w14:paraId="5A9EDC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clearable</w:t>
      </w:r>
    </w:p>
    <w:p w14:paraId="435658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style="width: 150px; margin-right: 10px;"</w:t>
      </w:r>
    </w:p>
    <w:p w14:paraId="76A863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&gt;</w:t>
      </w:r>
    </w:p>
    <w:p w14:paraId="57BAE1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&lt;el-option label="茶叶" value="tea" /&gt;</w:t>
      </w:r>
    </w:p>
    <w:p w14:paraId="23D7D4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&lt;el-option label="糖类" value="sugar" /&gt;</w:t>
      </w:r>
    </w:p>
    <w:p w14:paraId="44F542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&lt;el-option label="菌种SCOBY" value="scooby" /&gt;</w:t>
      </w:r>
    </w:p>
    <w:p w14:paraId="140C1D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&lt;el-option label="调味原料" value="flavor" /&gt;</w:t>
      </w:r>
    </w:p>
    <w:p w14:paraId="36A6E9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&lt;el-option label="包装材料" value="packaging" /&gt;</w:t>
      </w:r>
    </w:p>
    <w:p w14:paraId="516D921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&lt;/el-select&gt;</w:t>
      </w:r>
    </w:p>
    <w:p w14:paraId="48CF89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&lt;el-button type="primary" @click="handleSearch"&gt;</w:t>
      </w:r>
    </w:p>
    <w:p w14:paraId="56C018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&lt;el-icon&gt;&lt;Search /&gt;&lt;/el-icon&gt; 查询</w:t>
      </w:r>
    </w:p>
    <w:p w14:paraId="2D157B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&lt;/el-button&gt;</w:t>
      </w:r>
    </w:p>
    <w:p w14:paraId="6B730F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&lt;el-button @click="handleReset"&gt;</w:t>
      </w:r>
    </w:p>
    <w:p w14:paraId="1C500D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&lt;el-icon&gt;&lt;RefreshLeft /&gt;&lt;/el-icon&gt; 重置</w:t>
      </w:r>
    </w:p>
    <w:p w14:paraId="4F5AAF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&lt;/el-button&gt;</w:t>
      </w:r>
    </w:p>
    <w:p w14:paraId="5580D6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28AF62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&lt;!-- 数据表格 --&gt;</w:t>
      </w:r>
    </w:p>
    <w:p w14:paraId="27327C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&lt;el-table</w:t>
      </w:r>
    </w:p>
    <w:p w14:paraId="111F50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v-loading="loading"</w:t>
      </w:r>
    </w:p>
    <w:p w14:paraId="06D431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:data="materialList"</w:t>
      </w:r>
    </w:p>
    <w:p w14:paraId="28CFB1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stripe</w:t>
      </w:r>
    </w:p>
    <w:p w14:paraId="01E0F1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style="width: 100%; margin-top: 20px;"</w:t>
      </w:r>
    </w:p>
    <w:p w14:paraId="72DC71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&gt;</w:t>
      </w:r>
    </w:p>
    <w:p w14:paraId="13B3EC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type="selection" width="55" /&gt;</w:t>
      </w:r>
    </w:p>
    <w:p w14:paraId="2D3D37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prop="materialId" label="原料编号" width="150" /&gt;</w:t>
      </w:r>
    </w:p>
    <w:p w14:paraId="5DBB96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prop="name" label="原料名称" width="150" /&gt;</w:t>
      </w:r>
    </w:p>
    <w:p w14:paraId="6AB4EA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prop="type" label="类型" width="120"&gt;</w:t>
      </w:r>
    </w:p>
    <w:p w14:paraId="78376D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7E6ACF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&lt;el-tag :type="getTypeTagColor(row.type)"&gt;</w:t>
      </w:r>
    </w:p>
    <w:p w14:paraId="43468C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getTypeLabel(row.type) }}</w:t>
      </w:r>
    </w:p>
    <w:p w14:paraId="4641222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&lt;/el-tag&gt;</w:t>
      </w:r>
    </w:p>
    <w:p w14:paraId="1F4020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1D306E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72EF52B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prop="origin" label="产地" width="150" /&gt;</w:t>
      </w:r>
    </w:p>
    <w:p w14:paraId="515B3D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prop="supplierName" label="供应商" width="150" /&gt;</w:t>
      </w:r>
    </w:p>
    <w:p w14:paraId="2411CA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prop="stock" label="库存数量" width="120" align="right"&gt;</w:t>
      </w:r>
    </w:p>
    <w:p w14:paraId="57F93D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3C63AE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&lt;span :class="getStockClass(row.stock, row.safetyStock)"&gt;</w:t>
      </w:r>
    </w:p>
    <w:p w14:paraId="477052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row.stock }} {{ row.unit }}</w:t>
      </w:r>
    </w:p>
    <w:p w14:paraId="5E4399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&lt;/span&gt;</w:t>
      </w:r>
    </w:p>
    <w:p w14:paraId="5F34F86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4C9E34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402906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prop="unitPrice" label="单价" width="100" align="right"&gt;</w:t>
      </w:r>
    </w:p>
    <w:p w14:paraId="26E2B9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61F299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¥{{ row.unitPrice.toFixed(2) }}</w:t>
      </w:r>
    </w:p>
    <w:p w14:paraId="504CCC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7C21419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2D83DA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prop="status" label="状态" width="100"&gt;</w:t>
      </w:r>
    </w:p>
    <w:p w14:paraId="3C089F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39B378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&lt;el-tag :type="getStatusTagColor(row.status)"&gt;</w:t>
      </w:r>
    </w:p>
    <w:p w14:paraId="423071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getStatusLabel(row.status) }}</w:t>
      </w:r>
    </w:p>
    <w:p w14:paraId="1ABD1A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&lt;/el-tag&gt;</w:t>
      </w:r>
    </w:p>
    <w:p w14:paraId="7E909E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58EADC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7B1F9B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label="操作" width="200" fixed="right"&gt;</w:t>
      </w:r>
    </w:p>
    <w:p w14:paraId="2452AF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03F1F9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&lt;el-button link type="primary" size="small" @click="handleView(row)"&gt;</w:t>
      </w:r>
    </w:p>
    <w:p w14:paraId="7C955E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查看</w:t>
      </w:r>
    </w:p>
    <w:p w14:paraId="7EB239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&lt;/el-button&gt;</w:t>
      </w:r>
    </w:p>
    <w:p w14:paraId="6086D5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&lt;el-button link type="primary" size="small" @click="handleEdit(row)"&gt;</w:t>
      </w:r>
    </w:p>
    <w:p w14:paraId="7E4FC1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编辑</w:t>
      </w:r>
    </w:p>
    <w:p w14:paraId="3D8CB3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&lt;/el-button&gt;</w:t>
      </w:r>
    </w:p>
    <w:p w14:paraId="121A02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&lt;el-button link type="danger" size="small" @click="handleDelete(row)"&gt;</w:t>
      </w:r>
    </w:p>
    <w:p w14:paraId="5BABC1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删除</w:t>
      </w:r>
    </w:p>
    <w:p w14:paraId="7ADA07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&lt;/el-button&gt;</w:t>
      </w:r>
    </w:p>
    <w:p w14:paraId="408C1A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7DAF94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0D44E6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&lt;/el-table&gt;</w:t>
      </w:r>
    </w:p>
    <w:p w14:paraId="2545AC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&lt;!-- 分页器 --&gt;</w:t>
      </w:r>
    </w:p>
    <w:p w14:paraId="2986F0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&lt;el-pagination</w:t>
      </w:r>
    </w:p>
    <w:p w14:paraId="760524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v-model:current-page="pagination.page"</w:t>
      </w:r>
    </w:p>
    <w:p w14:paraId="69A820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v-model:page-size="pagination.size"</w:t>
      </w:r>
    </w:p>
    <w:p w14:paraId="505315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:page-sizes="[10, 20, 50, 100]"</w:t>
      </w:r>
    </w:p>
    <w:p w14:paraId="49057E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:total="pagination.total"</w:t>
      </w:r>
    </w:p>
    <w:p w14:paraId="71DA5D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layout="total, sizes, prev, pager, next, jumper"</w:t>
      </w:r>
    </w:p>
    <w:p w14:paraId="242BEC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style="margin-top: 20px; justify-content: flex-end;"</w:t>
      </w:r>
    </w:p>
    <w:p w14:paraId="456539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@size-change="handleSizeChange"</w:t>
      </w:r>
    </w:p>
    <w:p w14:paraId="7F6A36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@current-change="handleCurrentChange"</w:t>
      </w:r>
    </w:p>
    <w:p w14:paraId="75E29E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/&gt;</w:t>
      </w:r>
    </w:p>
    <w:p w14:paraId="7516DB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&lt;/el-card&gt;</w:t>
      </w:r>
    </w:p>
    <w:p w14:paraId="2801D5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1FF3A0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&lt;/el-row&gt;</w:t>
      </w:r>
    </w:p>
    <w:p w14:paraId="6B395B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原料表单对话框 --&gt;</w:t>
      </w:r>
    </w:p>
    <w:p w14:paraId="1B8E90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&lt;el-dialog</w:t>
      </w:r>
    </w:p>
    <w:p w14:paraId="15A8A4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v-model="dialogVisible"</w:t>
      </w:r>
    </w:p>
    <w:p w14:paraId="6CD8B9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:title="dialogTitle"</w:t>
      </w:r>
    </w:p>
    <w:p w14:paraId="7516009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width="800px"</w:t>
      </w:r>
    </w:p>
    <w:p w14:paraId="66407E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@close="handleDialogClose"</w:t>
      </w:r>
    </w:p>
    <w:p w14:paraId="154FE2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&gt;</w:t>
      </w:r>
    </w:p>
    <w:p w14:paraId="099840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&lt;el-form</w:t>
      </w:r>
    </w:p>
    <w:p w14:paraId="4D9A13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ref="materialFormRef"</w:t>
      </w:r>
    </w:p>
    <w:p w14:paraId="2F5194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:model="materialForm"</w:t>
      </w:r>
    </w:p>
    <w:p w14:paraId="507F19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:rules="formRules"</w:t>
      </w:r>
    </w:p>
    <w:p w14:paraId="5D5921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label-width="120px"</w:t>
      </w:r>
    </w:p>
    <w:p w14:paraId="2F36C4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&gt;</w:t>
      </w:r>
    </w:p>
    <w:p w14:paraId="77C2824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&lt;el-row :gutter="20"&gt;</w:t>
      </w:r>
    </w:p>
    <w:p w14:paraId="74091DA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51C01D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label="原料名称" prop="name"&gt;</w:t>
      </w:r>
    </w:p>
    <w:p w14:paraId="080945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 v-model="materialForm.name" placeholder="请输入原料名称" /&gt;</w:t>
      </w:r>
    </w:p>
    <w:p w14:paraId="60AE35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0B2057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4626A3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2B523E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label="原料类型" prop="type"&gt;</w:t>
      </w:r>
    </w:p>
    <w:p w14:paraId="2E7BF7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&lt;el-select v-model="materialForm.type" placeholder="请选择原料类型" style="width: 100%;"&gt;</w:t>
      </w:r>
    </w:p>
    <w:p w14:paraId="71F673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&lt;el-option label="茶叶" value="tea" /&gt;</w:t>
      </w:r>
    </w:p>
    <w:p w14:paraId="2B09F2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&lt;el-option label="糖类" value="sugar" /&gt;</w:t>
      </w:r>
    </w:p>
    <w:p w14:paraId="25F9005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&lt;el-option label="菌种SCOBY" value="scooby" /&gt;</w:t>
      </w:r>
    </w:p>
    <w:p w14:paraId="26E9FD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&lt;el-option label="调味原料" value="flavor" /&gt;</w:t>
      </w:r>
    </w:p>
    <w:p w14:paraId="0EAA8D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&lt;el-option label="包装材料" value="packaging" /&gt;</w:t>
      </w:r>
    </w:p>
    <w:p w14:paraId="032A7D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&lt;/el-select&gt;</w:t>
      </w:r>
    </w:p>
    <w:p w14:paraId="4460EF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47241F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1AFE12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&lt;/el-row&gt;</w:t>
      </w:r>
    </w:p>
    <w:p w14:paraId="2A3D73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&lt;el-row :gutter="20"&gt;</w:t>
      </w:r>
    </w:p>
    <w:p w14:paraId="0D69BBA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3636FA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label="产地" prop="origin"&gt;</w:t>
      </w:r>
    </w:p>
    <w:p w14:paraId="275EC2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 v-model="materialForm.origin" placeholder="请输入产地" /&gt;</w:t>
      </w:r>
    </w:p>
    <w:p w14:paraId="33FBC0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1F4598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2FEF24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0FDC0E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label="品种" prop="variety"&gt;</w:t>
      </w:r>
    </w:p>
    <w:p w14:paraId="0464599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 v-model="materialForm.variety" placeholder="请输入品种" /&gt;</w:t>
      </w:r>
    </w:p>
    <w:p w14:paraId="317023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501E424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4B6A60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&lt;/el-row&gt;</w:t>
      </w:r>
    </w:p>
    <w:p w14:paraId="24781B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&lt;el-row :gutter="20"&gt;</w:t>
      </w:r>
    </w:p>
    <w:p w14:paraId="5A25DE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1969CA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label="等级" prop="grade"&gt;</w:t>
      </w:r>
    </w:p>
    <w:p w14:paraId="3C19D4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 v-model="materialForm.grade" placeholder="请输入等级" /&gt;</w:t>
      </w:r>
    </w:p>
    <w:p w14:paraId="0BAA12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594B02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3BBD134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559E1D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label="供应商" prop="supplierId"&gt;</w:t>
      </w:r>
    </w:p>
    <w:p w14:paraId="5E7C8D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&lt;el-select</w:t>
      </w:r>
    </w:p>
    <w:p w14:paraId="0B3CDE4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v-model="materialForm.supplierId"</w:t>
      </w:r>
    </w:p>
    <w:p w14:paraId="6470DF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placeholder="请选择供应商"</w:t>
      </w:r>
    </w:p>
    <w:p w14:paraId="213D65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filterable</w:t>
      </w:r>
    </w:p>
    <w:p w14:paraId="5871DB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4CD817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&gt;</w:t>
      </w:r>
    </w:p>
    <w:p w14:paraId="4C22CB6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&lt;el-option</w:t>
      </w:r>
    </w:p>
    <w:p w14:paraId="6F2186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v-for="supplier in supplierList"</w:t>
      </w:r>
    </w:p>
    <w:p w14:paraId="5089C0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:key="supplier.id"</w:t>
      </w:r>
    </w:p>
    <w:p w14:paraId="640D31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:label="supplier.name"</w:t>
      </w:r>
    </w:p>
    <w:p w14:paraId="44A50F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:value="supplier.id"</w:t>
      </w:r>
    </w:p>
    <w:p w14:paraId="044966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/&gt;</w:t>
      </w:r>
    </w:p>
    <w:p w14:paraId="43ECB3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&lt;/el-select&gt;</w:t>
      </w:r>
    </w:p>
    <w:p w14:paraId="6DE8A0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0817843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08856B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&lt;/el-row&gt;</w:t>
      </w:r>
    </w:p>
    <w:p w14:paraId="0A036F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&lt;el-row :gutter="20"&gt;</w:t>
      </w:r>
    </w:p>
    <w:p w14:paraId="38D071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7F672D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label="采购日期" prop="purchaseDate"&gt;</w:t>
      </w:r>
    </w:p>
    <w:p w14:paraId="434E9E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&lt;el-date-picker</w:t>
      </w:r>
    </w:p>
    <w:p w14:paraId="7442F6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v-model="materialForm.purchaseDate"</w:t>
      </w:r>
    </w:p>
    <w:p w14:paraId="084993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type="date"</w:t>
      </w:r>
    </w:p>
    <w:p w14:paraId="25F70C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placeholder="选择日期"</w:t>
      </w:r>
    </w:p>
    <w:p w14:paraId="6D2543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38A22A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value-format="YYYY-MM-DD"</w:t>
      </w:r>
    </w:p>
    <w:p w14:paraId="1F2720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79E7B0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57782E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20FBC9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08E6F7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label="保质期" prop="shelfLife"&gt;</w:t>
      </w:r>
    </w:p>
    <w:p w14:paraId="7DF8FF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&lt;el-input-number</w:t>
      </w:r>
    </w:p>
    <w:p w14:paraId="728EBE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v-model="materialForm.shelfLife"</w:t>
      </w:r>
    </w:p>
    <w:p w14:paraId="4FE05C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:min="1"</w:t>
      </w:r>
    </w:p>
    <w:p w14:paraId="4FEE8E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:max="3650"</w:t>
      </w:r>
    </w:p>
    <w:p w14:paraId="0C30BA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placeholder="请输入保质期天数"</w:t>
      </w:r>
    </w:p>
    <w:p w14:paraId="08CCD6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5C6B64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0FE4F4A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style="margin-left: 10px;"&gt;天&lt;/span&gt;</w:t>
      </w:r>
    </w:p>
    <w:p w14:paraId="677285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6E5C0D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6E1D34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&lt;/el-row&gt;</w:t>
      </w:r>
    </w:p>
    <w:p w14:paraId="0C53A8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&lt;el-row :gutter="20"&gt;</w:t>
      </w:r>
    </w:p>
    <w:p w14:paraId="20977A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70F8D20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label="单价" prop="unitPrice"&gt;</w:t>
      </w:r>
    </w:p>
    <w:p w14:paraId="061081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&lt;el-input-number</w:t>
      </w:r>
    </w:p>
    <w:p w14:paraId="10F89B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v-model="materialForm.unitPrice"</w:t>
      </w:r>
    </w:p>
    <w:p w14:paraId="00133B4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:min="0"</w:t>
      </w:r>
    </w:p>
    <w:p w14:paraId="02BE86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:precision="2"</w:t>
      </w:r>
    </w:p>
    <w:p w14:paraId="2E9EC6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placeholder="请输入单价"</w:t>
      </w:r>
    </w:p>
    <w:p w14:paraId="61A278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723670E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1AB673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style="margin-left: 10px;"&gt;元&lt;/span&gt;</w:t>
      </w:r>
    </w:p>
    <w:p w14:paraId="7EE5C6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4BF2B4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1C22E9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285B21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label="单位" prop="unit"&gt;</w:t>
      </w:r>
    </w:p>
    <w:p w14:paraId="4D719D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 v-model="materialForm.unit" placeholder="如：kg、L、个" /&gt;</w:t>
      </w:r>
    </w:p>
    <w:p w14:paraId="1D4CB7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4CFEF7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321820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&lt;/el-row&gt;</w:t>
      </w:r>
    </w:p>
    <w:p w14:paraId="00AD0A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&lt;el-row :gutter="20"&gt;</w:t>
      </w:r>
    </w:p>
    <w:p w14:paraId="50AD94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39FAF4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label="初始库存" prop="stock"&gt;</w:t>
      </w:r>
    </w:p>
    <w:p w14:paraId="2F95044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&lt;el-input-number</w:t>
      </w:r>
    </w:p>
    <w:p w14:paraId="28A233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v-model="materialForm.stock"</w:t>
      </w:r>
    </w:p>
    <w:p w14:paraId="284579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:min="0"</w:t>
      </w:r>
    </w:p>
    <w:p w14:paraId="10CE6D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:precision="2"</w:t>
      </w:r>
    </w:p>
    <w:p w14:paraId="51D36F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placeholder="请输入初始库存"</w:t>
      </w:r>
    </w:p>
    <w:p w14:paraId="695D06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36EEDD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7D8B83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69EA9E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45EB1C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&lt;el-col :span="12"&gt;</w:t>
      </w:r>
    </w:p>
    <w:p w14:paraId="2503D4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label="安全库存" prop="safetyStock"&gt;</w:t>
      </w:r>
    </w:p>
    <w:p w14:paraId="3AC1CC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&lt;el-input-number</w:t>
      </w:r>
    </w:p>
    <w:p w14:paraId="7EFA83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v-model="materialForm.safetyStock"</w:t>
      </w:r>
    </w:p>
    <w:p w14:paraId="50525F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:min="0"</w:t>
      </w:r>
    </w:p>
    <w:p w14:paraId="197819E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:precision="2"</w:t>
      </w:r>
    </w:p>
    <w:p w14:paraId="36EB2E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placeholder="请输入安全库存"</w:t>
      </w:r>
    </w:p>
    <w:p w14:paraId="233B08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3FB7DB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66ECF2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089C34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&lt;/el-col&gt;</w:t>
      </w:r>
    </w:p>
    <w:p w14:paraId="6D864A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&lt;/el-row&gt;</w:t>
      </w:r>
    </w:p>
    <w:p w14:paraId="6BE8CC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&lt;el-form-item label="储存条件" prop="storageCondition"&gt;</w:t>
      </w:r>
    </w:p>
    <w:p w14:paraId="313089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&lt;el-input v-model="materialForm.storageCondition" placeholder="如：常温干燥、冷藏" /&gt;</w:t>
      </w:r>
    </w:p>
    <w:p w14:paraId="5C5441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&lt;/el-form-item&gt;</w:t>
      </w:r>
    </w:p>
    <w:p w14:paraId="1CA6D4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&lt;el-form-item label="备注" prop="remark"&gt;</w:t>
      </w:r>
    </w:p>
    <w:p w14:paraId="1B2E63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&lt;el-input</w:t>
      </w:r>
    </w:p>
    <w:p w14:paraId="06DC72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v-model="materialForm.remark"</w:t>
      </w:r>
    </w:p>
    <w:p w14:paraId="2FD611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type="textarea"</w:t>
      </w:r>
    </w:p>
    <w:p w14:paraId="1D7ED9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:rows="3"</w:t>
      </w:r>
    </w:p>
    <w:p w14:paraId="175785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placeholder="请输入备注信息"</w:t>
      </w:r>
    </w:p>
    <w:p w14:paraId="16D6C6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/&gt;</w:t>
      </w:r>
    </w:p>
    <w:p w14:paraId="467A21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&lt;/el-form-item&gt;</w:t>
      </w:r>
    </w:p>
    <w:p w14:paraId="4E2DFE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&lt;/el-form&gt;</w:t>
      </w:r>
    </w:p>
    <w:p w14:paraId="759AA0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&lt;template #footer&gt;</w:t>
      </w:r>
    </w:p>
    <w:p w14:paraId="6FF0C71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&lt;el-button @click="dialogVisible = false"&gt;取消&lt;/el-button&gt;</w:t>
      </w:r>
    </w:p>
    <w:p w14:paraId="702481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&lt;el-button type="primary" @click="handleSubmit" :loading="submitting"&gt;</w:t>
      </w:r>
    </w:p>
    <w:p w14:paraId="1E8FAF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确定</w:t>
      </w:r>
    </w:p>
    <w:p w14:paraId="2EF160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&lt;/el-button&gt;</w:t>
      </w:r>
    </w:p>
    <w:p w14:paraId="603BF5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&lt;/template&gt;</w:t>
      </w:r>
    </w:p>
    <w:p w14:paraId="74AB10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&lt;/el-dialog&gt;</w:t>
      </w:r>
    </w:p>
    <w:p w14:paraId="0DB98F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&lt;/div&gt;</w:t>
      </w:r>
    </w:p>
    <w:p w14:paraId="289BFC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&lt;/template&gt;</w:t>
      </w:r>
    </w:p>
    <w:p w14:paraId="296CC14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&lt;script setup&gt;</w:t>
      </w:r>
    </w:p>
    <w:p w14:paraId="58BCCD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ref, reactive, computed, onMounted } from 'vue'</w:t>
      </w:r>
    </w:p>
    <w:p w14:paraId="105DBB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getMaterials, getMaterialCategories, createMaterial, updateMaterial, deleteMaterial } from '@/api/materials'</w:t>
      </w:r>
    </w:p>
    <w:p w14:paraId="06B9E2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ElMessage, ElMessageBox } from 'element-plus'</w:t>
      </w:r>
    </w:p>
    <w:p w14:paraId="07098A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Box, Sugar, Cherry, Orange, Paper, Refresh, Search, RefreshLeft } from '@element-plus/icons-vue'</w:t>
      </w:r>
    </w:p>
    <w:p w14:paraId="686EF24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响应式数据</w:t>
      </w:r>
    </w:p>
    <w:p w14:paraId="216949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loading = ref(false)</w:t>
      </w:r>
    </w:p>
    <w:p w14:paraId="4342D3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submitting = ref(false)</w:t>
      </w:r>
    </w:p>
    <w:p w14:paraId="13C685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dialogVisible = ref(false)</w:t>
      </w:r>
    </w:p>
    <w:p w14:paraId="00F5EF3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dialogTitle = computed(() =&gt; isEdit.value ? '编辑原料' : '新增原料')</w:t>
      </w:r>
    </w:p>
    <w:p w14:paraId="63AF93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isEdit = ref(false)</w:t>
      </w:r>
    </w:p>
    <w:p w14:paraId="4DC845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currentMaterialId = ref('')</w:t>
      </w:r>
    </w:p>
    <w:p w14:paraId="7559EF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搜索表单</w:t>
      </w:r>
    </w:p>
    <w:p w14:paraId="3E46E9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searchForm = reactive({</w:t>
      </w:r>
    </w:p>
    <w:p w14:paraId="1B9F56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keyword: '',</w:t>
      </w:r>
    </w:p>
    <w:p w14:paraId="6EEB00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type: '',</w:t>
      </w:r>
    </w:p>
    <w:p w14:paraId="325F7A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categoryId: ''</w:t>
      </w:r>
    </w:p>
    <w:p w14:paraId="651F54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680438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分页信息</w:t>
      </w:r>
    </w:p>
    <w:p w14:paraId="774A85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pagination = reactive({</w:t>
      </w:r>
    </w:p>
    <w:p w14:paraId="5A761C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page: 1,</w:t>
      </w:r>
    </w:p>
    <w:p w14:paraId="73AA08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size: 20,</w:t>
      </w:r>
    </w:p>
    <w:p w14:paraId="62DD0A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total: 0</w:t>
      </w:r>
    </w:p>
    <w:p w14:paraId="46CB81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72F12C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原料列表</w:t>
      </w:r>
    </w:p>
    <w:p w14:paraId="47108C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materialList = ref([])</w:t>
      </w:r>
    </w:p>
    <w:p w14:paraId="7C17EF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分类树数据</w:t>
      </w:r>
    </w:p>
    <w:p w14:paraId="204795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categories = ref([])</w:t>
      </w:r>
    </w:p>
    <w:p w14:paraId="6FCBB8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categoryTreeRef = ref(null)</w:t>
      </w:r>
    </w:p>
    <w:p w14:paraId="5103EC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treeProps = {</w:t>
      </w:r>
    </w:p>
    <w:p w14:paraId="69C6B3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children: 'children',</w:t>
      </w:r>
    </w:p>
    <w:p w14:paraId="094AC6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label: 'label'</w:t>
      </w:r>
    </w:p>
    <w:p w14:paraId="3F3E41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9E15A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原料表单</w:t>
      </w:r>
    </w:p>
    <w:p w14:paraId="08A33E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materialFormRef = ref(null)</w:t>
      </w:r>
    </w:p>
    <w:p w14:paraId="27866D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materialForm = reactive({</w:t>
      </w:r>
    </w:p>
    <w:p w14:paraId="055F1A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name: '',</w:t>
      </w:r>
    </w:p>
    <w:p w14:paraId="0D444C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type: '',</w:t>
      </w:r>
    </w:p>
    <w:p w14:paraId="39FBFB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origin: '',</w:t>
      </w:r>
    </w:p>
    <w:p w14:paraId="0D9CF9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variety: '',</w:t>
      </w:r>
    </w:p>
    <w:p w14:paraId="03C8A7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grade: '',</w:t>
      </w:r>
    </w:p>
    <w:p w14:paraId="2D0C17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supplierId: '',</w:t>
      </w:r>
    </w:p>
    <w:p w14:paraId="4EA03C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purchaseDate: '',</w:t>
      </w:r>
    </w:p>
    <w:p w14:paraId="727610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shelfLife: 180,</w:t>
      </w:r>
    </w:p>
    <w:p w14:paraId="18E0FF7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unitPrice: 0,</w:t>
      </w:r>
    </w:p>
    <w:p w14:paraId="375856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unit: 'kg',</w:t>
      </w:r>
    </w:p>
    <w:p w14:paraId="1E25A4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stock: 0,</w:t>
      </w:r>
    </w:p>
    <w:p w14:paraId="578562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safetyStock: 100,</w:t>
      </w:r>
    </w:p>
    <w:p w14:paraId="771BD4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storageCondition: '常温干燥',</w:t>
      </w:r>
    </w:p>
    <w:p w14:paraId="6363A5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remark: ''</w:t>
      </w:r>
    </w:p>
    <w:p w14:paraId="338FA7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1DB73C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表单验证规则</w:t>
      </w:r>
    </w:p>
    <w:p w14:paraId="37A3DD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formRules = {</w:t>
      </w:r>
    </w:p>
    <w:p w14:paraId="774062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name: [</w:t>
      </w:r>
    </w:p>
    <w:p w14:paraId="1C4859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'请输入原料名称', trigger: 'blur' }</w:t>
      </w:r>
    </w:p>
    <w:p w14:paraId="71069D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33E9B1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type: [</w:t>
      </w:r>
    </w:p>
    <w:p w14:paraId="31F471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'请选择原料类型', trigger: 'change' }</w:t>
      </w:r>
    </w:p>
    <w:p w14:paraId="271840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14FDB1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supplierId: [</w:t>
      </w:r>
    </w:p>
    <w:p w14:paraId="4AC4BA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'请选择供应商', trigger: 'change' }</w:t>
      </w:r>
    </w:p>
    <w:p w14:paraId="178168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70202E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purchaseDate: [</w:t>
      </w:r>
    </w:p>
    <w:p w14:paraId="7366D8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'请选择采购日期', trigger: 'change' }</w:t>
      </w:r>
    </w:p>
    <w:p w14:paraId="49FA1FC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332A09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shelfLife: [</w:t>
      </w:r>
    </w:p>
    <w:p w14:paraId="352807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'请输入保质期', trigger: 'blur' }</w:t>
      </w:r>
    </w:p>
    <w:p w14:paraId="7454A3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2DF8B8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unitPrice: [</w:t>
      </w:r>
    </w:p>
    <w:p w14:paraId="7D9EF7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'请输入单价', trigger: 'blur' }</w:t>
      </w:r>
    </w:p>
    <w:p w14:paraId="7A217A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707C8E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unit: [</w:t>
      </w:r>
    </w:p>
    <w:p w14:paraId="621CF9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'请输入单位', trigger: 'blur' }</w:t>
      </w:r>
    </w:p>
    <w:p w14:paraId="392AEB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</w:t>
      </w:r>
    </w:p>
    <w:p w14:paraId="0C277A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3B3F9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供应商列表（实际应从API获取）</w:t>
      </w:r>
    </w:p>
    <w:p w14:paraId="4A4540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supplierList = ref([</w:t>
      </w:r>
    </w:p>
    <w:p w14:paraId="313F2B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 id: 'SUP001', name: '某某茶业有限公司' },</w:t>
      </w:r>
    </w:p>
    <w:p w14:paraId="1E4E75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 id: 'SUP002', name: '某某糖业有限公司' },</w:t>
      </w:r>
    </w:p>
    <w:p w14:paraId="0C93A6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{ id: 'SUP003', name: '某某农产品市场' }</w:t>
      </w:r>
    </w:p>
    <w:p w14:paraId="0EFB5F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])</w:t>
      </w:r>
    </w:p>
    <w:p w14:paraId="0446D1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方法：获取原料列表</w:t>
      </w:r>
    </w:p>
    <w:p w14:paraId="2C2441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fetchMaterialList = async () =&gt; {</w:t>
      </w:r>
    </w:p>
    <w:p w14:paraId="05F2B6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loading.value = true</w:t>
      </w:r>
    </w:p>
    <w:p w14:paraId="09B7A8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43F245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params = {</w:t>
      </w:r>
    </w:p>
    <w:p w14:paraId="075602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page: pagination.page,</w:t>
      </w:r>
    </w:p>
    <w:p w14:paraId="451034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size: pagination.size,</w:t>
      </w:r>
    </w:p>
    <w:p w14:paraId="680514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keyword: searchForm.keyword,</w:t>
      </w:r>
    </w:p>
    <w:p w14:paraId="6C8252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type: searchForm.type,</w:t>
      </w:r>
    </w:p>
    <w:p w14:paraId="16830C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categoryId: searchForm.categoryId</w:t>
      </w:r>
    </w:p>
    <w:p w14:paraId="7267E0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0C42A4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response = await getMaterials(params)</w:t>
      </w:r>
    </w:p>
    <w:p w14:paraId="1BE818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materialList.value = response.data.list</w:t>
      </w:r>
    </w:p>
    <w:p w14:paraId="443AC5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pagination.total = response.data.total</w:t>
      </w:r>
    </w:p>
    <w:p w14:paraId="7C2C2D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0C85C4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ElMessage.error('获取原料列表失败')</w:t>
      </w:r>
    </w:p>
    <w:p w14:paraId="0AE3C5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finally {</w:t>
      </w:r>
    </w:p>
    <w:p w14:paraId="629102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loading.value = false</w:t>
      </w:r>
    </w:p>
    <w:p w14:paraId="26912B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EB7BF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58BA4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方法：获取分类树</w:t>
      </w:r>
    </w:p>
    <w:p w14:paraId="3842EF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fetchCategories = async () =&gt; {</w:t>
      </w:r>
    </w:p>
    <w:p w14:paraId="34CB2C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229999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response = await getMaterialCategories()</w:t>
      </w:r>
    </w:p>
    <w:p w14:paraId="5C31FD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categories.value = response.data</w:t>
      </w:r>
    </w:p>
    <w:p w14:paraId="2E6F4B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404B82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ElMessage.error('获取分类失败')</w:t>
      </w:r>
    </w:p>
    <w:p w14:paraId="336AC9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26FE9D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2BC59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方法：分类节点点击事件</w:t>
      </w:r>
    </w:p>
    <w:p w14:paraId="01184D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handleCategoryClick = (data) =&gt; {</w:t>
      </w:r>
    </w:p>
    <w:p w14:paraId="0B079B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searchForm.categoryId = data.id</w:t>
      </w:r>
    </w:p>
    <w:p w14:paraId="4A91E4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pagination.page = 1</w:t>
      </w:r>
    </w:p>
    <w:p w14:paraId="414787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fetchMaterialList()</w:t>
      </w:r>
    </w:p>
    <w:p w14:paraId="77E816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AE4A7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方法：刷新分类树</w:t>
      </w:r>
    </w:p>
    <w:p w14:paraId="6781D0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handleRefreshCategories = () =&gt; {</w:t>
      </w:r>
    </w:p>
    <w:p w14:paraId="581805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fetchCategories()</w:t>
      </w:r>
    </w:p>
    <w:p w14:paraId="4F3BC55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41AE3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方法：搜索</w:t>
      </w:r>
    </w:p>
    <w:p w14:paraId="51AFFE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handleSearch = () =&gt; {</w:t>
      </w:r>
    </w:p>
    <w:p w14:paraId="3EC670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pagination.page = 1</w:t>
      </w:r>
    </w:p>
    <w:p w14:paraId="32EB71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fetchMaterialList()</w:t>
      </w:r>
    </w:p>
    <w:p w14:paraId="093718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8BCD4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方法：重置搜索</w:t>
      </w:r>
    </w:p>
    <w:p w14:paraId="6B05AE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handleReset = () =&gt; {</w:t>
      </w:r>
    </w:p>
    <w:p w14:paraId="0B0B42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searchForm.keyword = ''</w:t>
      </w:r>
    </w:p>
    <w:p w14:paraId="446FE7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searchForm.type = ''</w:t>
      </w:r>
    </w:p>
    <w:p w14:paraId="47938C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searchForm.categoryId = ''</w:t>
      </w:r>
    </w:p>
    <w:p w14:paraId="72F33B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categoryTreeRef.value?.setCurrentKey(null)</w:t>
      </w:r>
    </w:p>
    <w:p w14:paraId="1CEFBD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pagination.page = 1</w:t>
      </w:r>
    </w:p>
    <w:p w14:paraId="05B4A5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fetchMaterialList()</w:t>
      </w:r>
    </w:p>
    <w:p w14:paraId="1FBD59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4618F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方法：分页大小改变</w:t>
      </w:r>
    </w:p>
    <w:p w14:paraId="3A0807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handleSizeChange = (size) =&gt; {</w:t>
      </w:r>
    </w:p>
    <w:p w14:paraId="4CDC5B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pagination.size = size</w:t>
      </w:r>
    </w:p>
    <w:p w14:paraId="50BF32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pagination.page = 1</w:t>
      </w:r>
    </w:p>
    <w:p w14:paraId="78A33F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fetchMaterialList()</w:t>
      </w:r>
    </w:p>
    <w:p w14:paraId="287B88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2E002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方法：当前页改变</w:t>
      </w:r>
    </w:p>
    <w:p w14:paraId="706FCC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handleCurrentChange = (page) =&gt; {</w:t>
      </w:r>
    </w:p>
    <w:p w14:paraId="342ADF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pagination.page = page</w:t>
      </w:r>
    </w:p>
    <w:p w14:paraId="4D253C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fetchMaterialList()</w:t>
      </w:r>
    </w:p>
    <w:p w14:paraId="53FD02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3BD0A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方法：新增原料</w:t>
      </w:r>
    </w:p>
    <w:p w14:paraId="03EBED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handleCreate = () =&gt; {</w:t>
      </w:r>
    </w:p>
    <w:p w14:paraId="4BC3C6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isEdit.value = false</w:t>
      </w:r>
    </w:p>
    <w:p w14:paraId="42E6EA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resetForm()</w:t>
      </w:r>
    </w:p>
    <w:p w14:paraId="52A5E9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dialogVisible.value = true</w:t>
      </w:r>
    </w:p>
    <w:p w14:paraId="6BAF2E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BD9A0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方法：查看原料详情</w:t>
      </w:r>
    </w:p>
    <w:p w14:paraId="78CD23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handleView = (row) =&gt; {</w:t>
      </w:r>
    </w:p>
    <w:p w14:paraId="7CD0FB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ElMessageBox.alert(</w:t>
      </w:r>
    </w:p>
    <w:p w14:paraId="118CB27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`</w:t>
      </w:r>
    </w:p>
    <w:p w14:paraId="6053A5C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&lt;div style="line-height: 2;"&gt;</w:t>
      </w:r>
    </w:p>
    <w:p w14:paraId="15E1B3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&lt;p&gt;&lt;strong&gt;原料编号：&lt;/strong&gt;${row.materialId}&lt;/p&gt;</w:t>
      </w:r>
    </w:p>
    <w:p w14:paraId="06F75F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&lt;p&gt;&lt;strong&gt;原料名称：&lt;/strong&gt;${row.name}&lt;/p&gt;</w:t>
      </w:r>
    </w:p>
    <w:p w14:paraId="41DFBC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&lt;p&gt;&lt;strong&gt;类型：&lt;/strong&gt;${getTypeLabel(row.type)}&lt;/p&gt;</w:t>
      </w:r>
    </w:p>
    <w:p w14:paraId="1959D16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&lt;p&gt;&lt;strong&gt;产地：&lt;/strong&gt;${row.origin}&lt;/p&gt;</w:t>
      </w:r>
    </w:p>
    <w:p w14:paraId="095698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&lt;p&gt;&lt;strong&gt;供应商：&lt;/strong&gt;${row.supplierName}&lt;/p&gt;</w:t>
      </w:r>
    </w:p>
    <w:p w14:paraId="3351EF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&lt;p&gt;&lt;strong&gt;库存数量：&lt;/strong&gt;${row.stock} ${row.unit}&lt;/p&gt;</w:t>
      </w:r>
    </w:p>
    <w:p w14:paraId="33618F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&lt;p&gt;&lt;strong&gt;单价：&lt;/strong&gt;¥${row.unitPrice.toFixed(2)}&lt;/p&gt;</w:t>
      </w:r>
    </w:p>
    <w:p w14:paraId="223B7A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&lt;p&gt;&lt;strong&gt;采购日期：&lt;/strong&gt;${row.purchaseDate}&lt;/p&gt;</w:t>
      </w:r>
    </w:p>
    <w:p w14:paraId="44CA4B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&lt;p&gt;&lt;strong&gt;保质期：&lt;/strong&gt;${row.shelfLife} 天&lt;/p&gt;</w:t>
      </w:r>
    </w:p>
    <w:p w14:paraId="28ED22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&lt;p&gt;&lt;strong&gt;储存条件：&lt;/strong&gt;${row.storageCondition}&lt;/p&gt;</w:t>
      </w:r>
    </w:p>
    <w:p w14:paraId="54F03D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&lt;/div&gt;</w:t>
      </w:r>
    </w:p>
    <w:p w14:paraId="7ABD462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`,</w:t>
      </w:r>
    </w:p>
    <w:p w14:paraId="4F91B7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'原料详情',</w:t>
      </w:r>
    </w:p>
    <w:p w14:paraId="4A9DC5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</w:t>
      </w:r>
    </w:p>
    <w:p w14:paraId="0D9FAC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dangerouslyUseHTMLString: true,</w:t>
      </w:r>
    </w:p>
    <w:p w14:paraId="491898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confirmButtonText: '关闭'</w:t>
      </w:r>
    </w:p>
    <w:p w14:paraId="4B56C2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7E671B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)</w:t>
      </w:r>
    </w:p>
    <w:p w14:paraId="00E38A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31294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方法：编辑原料</w:t>
      </w:r>
    </w:p>
    <w:p w14:paraId="38FF9B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handleEdit = (row) =&gt; {</w:t>
      </w:r>
    </w:p>
    <w:p w14:paraId="6A9823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isEdit.value = true</w:t>
      </w:r>
    </w:p>
    <w:p w14:paraId="76B815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currentMaterialId.value = row.materialId</w:t>
      </w:r>
    </w:p>
    <w:p w14:paraId="6FBDBF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Object.assign(materialForm, row)</w:t>
      </w:r>
    </w:p>
    <w:p w14:paraId="66DB1C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dialogVisible.value = true</w:t>
      </w:r>
    </w:p>
    <w:p w14:paraId="7A39D9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8032C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方法：删除原料</w:t>
      </w:r>
    </w:p>
    <w:p w14:paraId="1B10F7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handleDelete = async (row) =&gt; {</w:t>
      </w:r>
    </w:p>
    <w:p w14:paraId="118D63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7EF789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await ElMessageBox.confirm(</w:t>
      </w:r>
    </w:p>
    <w:p w14:paraId="24560F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`确定要删除原料"${row.name}"吗？此操作不可恢复。`,</w:t>
      </w:r>
    </w:p>
    <w:p w14:paraId="000F8E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'警告',</w:t>
      </w:r>
    </w:p>
    <w:p w14:paraId="1D61A5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{</w:t>
      </w:r>
    </w:p>
    <w:p w14:paraId="5090D2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confirmButtonText: '确定',</w:t>
      </w:r>
    </w:p>
    <w:p w14:paraId="05391D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cancelButtonText: '取消',</w:t>
      </w:r>
    </w:p>
    <w:p w14:paraId="0A288C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type: 'warning'</w:t>
      </w:r>
    </w:p>
    <w:p w14:paraId="236D12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58C2B5B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)</w:t>
      </w:r>
    </w:p>
    <w:p w14:paraId="64E88E3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await deleteMaterial(row.materialId)</w:t>
      </w:r>
    </w:p>
    <w:p w14:paraId="18B93C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ElMessage.success('删除成功')</w:t>
      </w:r>
    </w:p>
    <w:p w14:paraId="6CF2C9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fetchMaterialList()</w:t>
      </w:r>
    </w:p>
    <w:p w14:paraId="29B99C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3FC867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(error !== 'cancel') {</w:t>
      </w:r>
    </w:p>
    <w:p w14:paraId="19C171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ElMessage.error('删除失败')</w:t>
      </w:r>
    </w:p>
    <w:p w14:paraId="1B1E78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0AA0C1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02502A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C9CE0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方法：提交表单</w:t>
      </w:r>
    </w:p>
    <w:p w14:paraId="543532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handleSubmit = async () =&gt; {</w:t>
      </w:r>
    </w:p>
    <w:p w14:paraId="38091E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valid = await materialFormRef.value?.validate()</w:t>
      </w:r>
    </w:p>
    <w:p w14:paraId="2086DB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(!valid) return</w:t>
      </w:r>
    </w:p>
    <w:p w14:paraId="62615E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submitting.value = true</w:t>
      </w:r>
    </w:p>
    <w:p w14:paraId="7B53A3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03524C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(isEdit.value) {</w:t>
      </w:r>
    </w:p>
    <w:p w14:paraId="24FF22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await updateMaterial(currentMaterialId.value, materialForm)</w:t>
      </w:r>
    </w:p>
    <w:p w14:paraId="54FE47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ElMessage.success('更新成功')</w:t>
      </w:r>
    </w:p>
    <w:p w14:paraId="1BDCE8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 else {</w:t>
      </w:r>
    </w:p>
    <w:p w14:paraId="388519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await createMaterial(materialForm)</w:t>
      </w:r>
    </w:p>
    <w:p w14:paraId="0CAF68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ElMessage.success('创建成功')</w:t>
      </w:r>
    </w:p>
    <w:p w14:paraId="278148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001692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dialogVisible.value = false</w:t>
      </w:r>
    </w:p>
    <w:p w14:paraId="0201C1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fetchMaterialList()</w:t>
      </w:r>
    </w:p>
    <w:p w14:paraId="4250C0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153C06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ElMessage.error(isEdit.value ? '更新失败' : '创建失败')</w:t>
      </w:r>
    </w:p>
    <w:p w14:paraId="1E993D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finally {</w:t>
      </w:r>
    </w:p>
    <w:p w14:paraId="1471A1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submitting.value = false</w:t>
      </w:r>
    </w:p>
    <w:p w14:paraId="4E0C58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14C8EB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480D3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方法：对话框关闭事件</w:t>
      </w:r>
    </w:p>
    <w:p w14:paraId="7EAF76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handleDialogClose = () =&gt; {</w:t>
      </w:r>
    </w:p>
    <w:p w14:paraId="275B18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materialFormRef.value?.resetFields()</w:t>
      </w:r>
    </w:p>
    <w:p w14:paraId="619970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resetForm()</w:t>
      </w:r>
    </w:p>
    <w:p w14:paraId="0F5A79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94518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方法：重置表单</w:t>
      </w:r>
    </w:p>
    <w:p w14:paraId="445DE5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resetForm = () =&gt; {</w:t>
      </w:r>
    </w:p>
    <w:p w14:paraId="17D4E6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Object.assign(materialForm, {</w:t>
      </w:r>
    </w:p>
    <w:p w14:paraId="41009B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name: '',</w:t>
      </w:r>
    </w:p>
    <w:p w14:paraId="4671E6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type: '',</w:t>
      </w:r>
    </w:p>
    <w:p w14:paraId="5EE1BE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origin: '',</w:t>
      </w:r>
    </w:p>
    <w:p w14:paraId="2AF8F4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variety: '',</w:t>
      </w:r>
    </w:p>
    <w:p w14:paraId="7B4A3B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grade: '',</w:t>
      </w:r>
    </w:p>
    <w:p w14:paraId="4304D5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supplierId: '',</w:t>
      </w:r>
    </w:p>
    <w:p w14:paraId="560E50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purchaseDate: '',</w:t>
      </w:r>
    </w:p>
    <w:p w14:paraId="4DEC26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shelfLife: 180,</w:t>
      </w:r>
    </w:p>
    <w:p w14:paraId="39EC09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unitPrice: 0,</w:t>
      </w:r>
    </w:p>
    <w:p w14:paraId="67A5F8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unit: 'kg',</w:t>
      </w:r>
    </w:p>
    <w:p w14:paraId="7847AC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stock: 0,</w:t>
      </w:r>
    </w:p>
    <w:p w14:paraId="5BD48A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safetyStock: 100,</w:t>
      </w:r>
    </w:p>
    <w:p w14:paraId="1FD3B0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storageCondition: '常温干燥',</w:t>
      </w:r>
    </w:p>
    <w:p w14:paraId="55A656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remark: ''</w:t>
      </w:r>
    </w:p>
    <w:p w14:paraId="3660CC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5BF4F5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A9826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方法：批量导入</w:t>
      </w:r>
    </w:p>
    <w:p w14:paraId="2F5645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handleImport = () =&gt; {</w:t>
      </w:r>
    </w:p>
    <w:p w14:paraId="6500CE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ElMessage.info('批量导入功能开发中')</w:t>
      </w:r>
    </w:p>
    <w:p w14:paraId="3BAB04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9E24C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方法：导出</w:t>
      </w:r>
    </w:p>
    <w:p w14:paraId="1E0466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handleExport = async () =&gt; {</w:t>
      </w:r>
    </w:p>
    <w:p w14:paraId="13F649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ElMessage.info('导出功能开发中')</w:t>
      </w:r>
    </w:p>
    <w:p w14:paraId="72C446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71E1D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辅助方法：获取类型标签颜色</w:t>
      </w:r>
    </w:p>
    <w:p w14:paraId="3AED6C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getTypeTagColor = (type) =&gt; {</w:t>
      </w:r>
    </w:p>
    <w:p w14:paraId="5B3464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colorMap = {</w:t>
      </w:r>
    </w:p>
    <w:p w14:paraId="584613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tea: 'success',</w:t>
      </w:r>
    </w:p>
    <w:p w14:paraId="33930C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sugar: 'warning',</w:t>
      </w:r>
    </w:p>
    <w:p w14:paraId="71D60F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scooby: 'danger',</w:t>
      </w:r>
    </w:p>
    <w:p w14:paraId="395562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flavor: 'info',</w:t>
      </w:r>
    </w:p>
    <w:p w14:paraId="4520511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packaging: ''</w:t>
      </w:r>
    </w:p>
    <w:p w14:paraId="1E9F9A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3E6837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colorMap[type] || ''</w:t>
      </w:r>
    </w:p>
    <w:p w14:paraId="2BEF44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938D7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辅助方法：获取类型标签文本</w:t>
      </w:r>
    </w:p>
    <w:p w14:paraId="7B2553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getTypeLabel = (type) =&gt; {</w:t>
      </w:r>
    </w:p>
    <w:p w14:paraId="119D29B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labelMap = {</w:t>
      </w:r>
    </w:p>
    <w:p w14:paraId="1B24DF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tea: '茶叶',</w:t>
      </w:r>
    </w:p>
    <w:p w14:paraId="6033D0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sugar: '糖类',</w:t>
      </w:r>
    </w:p>
    <w:p w14:paraId="3A756A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scooby: '菌种SCOBY',</w:t>
      </w:r>
    </w:p>
    <w:p w14:paraId="72CC27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flavor: '调味原料',</w:t>
      </w:r>
    </w:p>
    <w:p w14:paraId="6EC213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packaging: '包装材料'</w:t>
      </w:r>
    </w:p>
    <w:p w14:paraId="3D44BC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01649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labelMap[type] || type</w:t>
      </w:r>
    </w:p>
    <w:p w14:paraId="5258C6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D46A3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辅助方法：获取状态标签颜色</w:t>
      </w:r>
    </w:p>
    <w:p w14:paraId="26B096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getStatusTagColor = (status) =&gt; {</w:t>
      </w:r>
    </w:p>
    <w:p w14:paraId="50B29A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colorMap = {</w:t>
      </w:r>
    </w:p>
    <w:p w14:paraId="6EBA38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normal: 'success',</w:t>
      </w:r>
    </w:p>
    <w:p w14:paraId="319969B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expired: 'danger',</w:t>
      </w:r>
    </w:p>
    <w:p w14:paraId="23A070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recalled: 'warning'</w:t>
      </w:r>
    </w:p>
    <w:p w14:paraId="58A66E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3D809D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colorMap[status] || ''</w:t>
      </w:r>
    </w:p>
    <w:p w14:paraId="684B65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1B6A7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辅助方法：获取状态标签文本</w:t>
      </w:r>
    </w:p>
    <w:p w14:paraId="74EC74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getStatusLabel = (status) =&gt; {</w:t>
      </w:r>
    </w:p>
    <w:p w14:paraId="276C95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labelMap = {</w:t>
      </w:r>
    </w:p>
    <w:p w14:paraId="33FF24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normal: '正常',</w:t>
      </w:r>
    </w:p>
    <w:p w14:paraId="7C458B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expired: '已过期',</w:t>
      </w:r>
    </w:p>
    <w:p w14:paraId="5768EA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recalled: '已召回'</w:t>
      </w:r>
    </w:p>
    <w:p w14:paraId="504DB1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69DCF0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labelMap[status] || status</w:t>
      </w:r>
    </w:p>
    <w:p w14:paraId="7643769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4A48B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辅助方法：获取库存样式类</w:t>
      </w:r>
    </w:p>
    <w:p w14:paraId="29F88F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getStockClass = (stock, safetyStock) =&gt; {</w:t>
      </w:r>
    </w:p>
    <w:p w14:paraId="00BE16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(stock &lt;= 0) return 'stock-zero'</w:t>
      </w:r>
    </w:p>
    <w:p w14:paraId="54FB14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(stock &lt; safetyStock) return 'stock-low'</w:t>
      </w:r>
    </w:p>
    <w:p w14:paraId="4EEFCE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''</w:t>
      </w:r>
    </w:p>
    <w:p w14:paraId="4276E0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8D252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辅助方法：获取分类图标</w:t>
      </w:r>
    </w:p>
    <w:p w14:paraId="6A1AD5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getCategoryIcon = (type) =&gt; {</w:t>
      </w:r>
    </w:p>
    <w:p w14:paraId="663C76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iconMap = {</w:t>
      </w:r>
    </w:p>
    <w:p w14:paraId="750073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tea: Box,</w:t>
      </w:r>
    </w:p>
    <w:p w14:paraId="267E53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sugar: Sugar,</w:t>
      </w:r>
    </w:p>
    <w:p w14:paraId="0A50CD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scooby: Cherry,</w:t>
      </w:r>
    </w:p>
    <w:p w14:paraId="32FB8A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flavor: Orange,</w:t>
      </w:r>
    </w:p>
    <w:p w14:paraId="53EE0D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packaging: Paper</w:t>
      </w:r>
    </w:p>
    <w:p w14:paraId="1479C7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3F22BF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iconMap[type] || Box</w:t>
      </w:r>
    </w:p>
    <w:p w14:paraId="1D7410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68E48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生命周期：组件挂载</w:t>
      </w:r>
    </w:p>
    <w:p w14:paraId="538CCA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onMounted(() =&gt; {</w:t>
      </w:r>
    </w:p>
    <w:p w14:paraId="68F2E4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fetchMaterialList()</w:t>
      </w:r>
    </w:p>
    <w:p w14:paraId="64D3F3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fetchCategories()</w:t>
      </w:r>
    </w:p>
    <w:p w14:paraId="13B000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7CFDB34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&lt;/script&gt;</w:t>
      </w:r>
    </w:p>
    <w:p w14:paraId="6CF2D5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&lt;style scoped&gt;</w:t>
      </w:r>
    </w:p>
    <w:p w14:paraId="2C11D5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.materials-page {</w:t>
      </w:r>
    </w:p>
    <w:p w14:paraId="0D4B74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100%;</w:t>
      </w:r>
    </w:p>
    <w:p w14:paraId="1EF64C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A58DD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.page-header {</w:t>
      </w:r>
    </w:p>
    <w:p w14:paraId="67B935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1E4051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2ECB22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10AF09D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20px;</w:t>
      </w:r>
    </w:p>
    <w:p w14:paraId="0224C8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956D5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.page-title {</w:t>
      </w:r>
    </w:p>
    <w:p w14:paraId="4884197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20px;</w:t>
      </w:r>
    </w:p>
    <w:p w14:paraId="23998A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236DCC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#333;</w:t>
      </w:r>
    </w:p>
    <w:p w14:paraId="6D4B11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6CFDA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.header-actions {</w:t>
      </w:r>
    </w:p>
    <w:p w14:paraId="1D96AC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09C472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gap: 10px;</w:t>
      </w:r>
    </w:p>
    <w:p w14:paraId="272F4C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A9782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.category-card {</w:t>
      </w:r>
    </w:p>
    <w:p w14:paraId="47E702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calc(100vh - 180px);</w:t>
      </w:r>
    </w:p>
    <w:p w14:paraId="556E47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87BB2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.card-header {</w:t>
      </w:r>
    </w:p>
    <w:p w14:paraId="110126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4762B8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4130BA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7E1756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764E4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.list-card {</w:t>
      </w:r>
    </w:p>
    <w:p w14:paraId="7CC0E2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min-height: calc(100vh - 180px);</w:t>
      </w:r>
    </w:p>
    <w:p w14:paraId="7FDC36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7CA38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.tree-node {</w:t>
      </w:r>
    </w:p>
    <w:p w14:paraId="166751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7C6909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1348E7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gap: 5px;</w:t>
      </w:r>
    </w:p>
    <w:p w14:paraId="609822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flex: 1;</w:t>
      </w:r>
    </w:p>
    <w:p w14:paraId="0FC953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0CA8E6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86126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.tree-node .count {</w:t>
      </w:r>
    </w:p>
    <w:p w14:paraId="1E94F79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margin-left: auto;</w:t>
      </w:r>
    </w:p>
    <w:p w14:paraId="1AE644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#909399;</w:t>
      </w:r>
    </w:p>
    <w:p w14:paraId="2BB659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12px;</w:t>
      </w:r>
    </w:p>
    <w:p w14:paraId="281BD2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6CD8B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.search-bar {</w:t>
      </w:r>
    </w:p>
    <w:p w14:paraId="40F64D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7F9E59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7CC4F8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flex-wrap: wrap;</w:t>
      </w:r>
    </w:p>
    <w:p w14:paraId="714E4C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gap: 10px;</w:t>
      </w:r>
    </w:p>
    <w:p w14:paraId="57C2B9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56504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.stock-zero {</w:t>
      </w:r>
    </w:p>
    <w:p w14:paraId="47A2EF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#F56C6C;</w:t>
      </w:r>
    </w:p>
    <w:p w14:paraId="6CEF89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bold;</w:t>
      </w:r>
    </w:p>
    <w:p w14:paraId="1B0EA4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1F90A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.stock-low {</w:t>
      </w:r>
    </w:p>
    <w:p w14:paraId="791AA8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#E6A23C;</w:t>
      </w:r>
    </w:p>
    <w:p w14:paraId="716A0C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bold;</w:t>
      </w:r>
    </w:p>
    <w:p w14:paraId="791DC1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031D4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&lt;/style&gt;</w:t>
      </w:r>
    </w:p>
    <w:p w14:paraId="18B904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&lt;template&gt;</w:t>
      </w:r>
    </w:p>
    <w:p w14:paraId="49E9DE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&lt;div class="fermentation-page"&gt;</w:t>
      </w:r>
    </w:p>
    <w:p w14:paraId="6538C7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页面头部 --&gt;</w:t>
      </w:r>
    </w:p>
    <w:p w14:paraId="4E91E9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&lt;div class="page-header"&gt;</w:t>
      </w:r>
    </w:p>
    <w:p w14:paraId="5CBA8B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&lt;h2 class="page-title"&gt;发酵流程监控&lt;/h2&gt;</w:t>
      </w:r>
    </w:p>
    <w:p w14:paraId="7BFA83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&lt;el-button type="primary" @click="handleCreate"&gt;</w:t>
      </w:r>
    </w:p>
    <w:p w14:paraId="09ECC9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&lt;el-icon&gt;&lt;Plus /&gt;&lt;/el-icon&gt; 创建发酵批次</w:t>
      </w:r>
    </w:p>
    <w:p w14:paraId="1BA68F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&lt;/el-button&gt;</w:t>
      </w:r>
    </w:p>
    <w:p w14:paraId="3D857C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&lt;/div&gt;</w:t>
      </w:r>
    </w:p>
    <w:p w14:paraId="27F8BE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批次卡片列表 --&gt;</w:t>
      </w:r>
    </w:p>
    <w:p w14:paraId="7A75B1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&lt;el-row :gutter="20" class="batch-cards"&gt;</w:t>
      </w:r>
    </w:p>
    <w:p w14:paraId="20A2EB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</w:t>
      </w:r>
    </w:p>
    <w:p w14:paraId="7F39F2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v-for="batch in batchList"</w:t>
      </w:r>
    </w:p>
    <w:p w14:paraId="4853EC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:key="batch.batchId"</w:t>
      </w:r>
    </w:p>
    <w:p w14:paraId="5A925F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:span="8"</w:t>
      </w:r>
    </w:p>
    <w:p w14:paraId="33A859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style="margin-bottom: 20px;"</w:t>
      </w:r>
    </w:p>
    <w:p w14:paraId="08F062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&gt;</w:t>
      </w:r>
    </w:p>
    <w:p w14:paraId="2560A8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&lt;el-card</w:t>
      </w:r>
    </w:p>
    <w:p w14:paraId="0E1C47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class="batch-card"</w:t>
      </w:r>
    </w:p>
    <w:p w14:paraId="21D824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:class="getBatchCardClass(batch.status)"</w:t>
      </w:r>
    </w:p>
    <w:p w14:paraId="5482C7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@click="handleViewBatch(batch)"</w:t>
      </w:r>
    </w:p>
    <w:p w14:paraId="119C99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&gt;</w:t>
      </w:r>
    </w:p>
    <w:p w14:paraId="620729A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&lt;template #header&gt;</w:t>
      </w:r>
    </w:p>
    <w:p w14:paraId="77787D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class="card-header"&gt;</w:t>
      </w:r>
    </w:p>
    <w:p w14:paraId="77AF34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class="batch-id"&gt;{{ batch.batchId }}&lt;/span&gt;</w:t>
      </w:r>
    </w:p>
    <w:p w14:paraId="283EC33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&lt;el-tag :type="getStatusTagType(batch.status)"&gt;</w:t>
      </w:r>
    </w:p>
    <w:p w14:paraId="64EBEE1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{{ getStatusLabel(batch.status) }}</w:t>
      </w:r>
    </w:p>
    <w:p w14:paraId="759448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&lt;/el-tag&gt;</w:t>
      </w:r>
    </w:p>
    <w:p w14:paraId="534269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57642A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&lt;/template&gt;</w:t>
      </w:r>
    </w:p>
    <w:p w14:paraId="1B3158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class="batch-info"&gt;</w:t>
      </w:r>
    </w:p>
    <w:p w14:paraId="2E72E0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class="info-row"&gt;</w:t>
      </w:r>
    </w:p>
    <w:p w14:paraId="06D266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class="label"&gt;发酵天数：&lt;/span&gt;</w:t>
      </w:r>
    </w:p>
    <w:p w14:paraId="52327F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class="value"&gt;第 {{ batch.currentDay }} 天 / {{ batch.targetDays }} 天&lt;/span&gt;</w:t>
      </w:r>
    </w:p>
    <w:p w14:paraId="4A13D4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22E870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class="info-row"&gt;</w:t>
      </w:r>
    </w:p>
    <w:p w14:paraId="24BF80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class="label"&gt;当前温度：&lt;/span&gt;</w:t>
      </w:r>
    </w:p>
    <w:p w14:paraId="0396E09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class="value" :class="getTempClass(batch.currentTemp, batch.targetTempMin, batch.targetTempMax)"&gt;</w:t>
      </w:r>
    </w:p>
    <w:p w14:paraId="5BE520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{{ batch.currentTemp }}°C</w:t>
      </w:r>
    </w:p>
    <w:p w14:paraId="105FEC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&lt;/span&gt;</w:t>
      </w:r>
    </w:p>
    <w:p w14:paraId="61F428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52EB41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class="info-row"&gt;</w:t>
      </w:r>
    </w:p>
    <w:p w14:paraId="7AF5AC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class="label"&gt;当前pH值：&lt;/span&gt;</w:t>
      </w:r>
    </w:p>
    <w:p w14:paraId="4276EE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class="value" :class="getPhClass(batch.currentPh, batch.targetPhMin, batch.targetPhMax)"&gt;</w:t>
      </w:r>
    </w:p>
    <w:p w14:paraId="71A19A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{{ batch.currentPh }}</w:t>
      </w:r>
    </w:p>
    <w:p w14:paraId="3AE7DF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&lt;/span&gt;</w:t>
      </w:r>
    </w:p>
    <w:p w14:paraId="7FB430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5A2E0B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class="info-row"&gt;</w:t>
      </w:r>
    </w:p>
    <w:p w14:paraId="0FFFC0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class="label"&gt;成熟度评分：&lt;/span&gt;</w:t>
      </w:r>
    </w:p>
    <w:p w14:paraId="782E63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&lt;span class="value" :class="getMaturityClass(batch.maturityScore)"&gt;</w:t>
      </w:r>
    </w:p>
    <w:p w14:paraId="6D318D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{{ batch.maturityScore }}分</w:t>
      </w:r>
    </w:p>
    <w:p w14:paraId="7F9844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&lt;/span&gt;</w:t>
      </w:r>
    </w:p>
    <w:p w14:paraId="092143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068E572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37F056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class="batch-progress"&gt;</w:t>
      </w:r>
    </w:p>
    <w:p w14:paraId="3E2E2F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&lt;el-progress</w:t>
      </w:r>
    </w:p>
    <w:p w14:paraId="4A1850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:percentage="getProgressPercentage(batch.currentDay, batch.targetDays)"</w:t>
      </w:r>
    </w:p>
    <w:p w14:paraId="2913EF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:color="getProgressColor(batch.maturityScore)"</w:t>
      </w:r>
    </w:p>
    <w:p w14:paraId="3C737C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:stroke-width="8"</w:t>
      </w:r>
    </w:p>
    <w:p w14:paraId="0E90CA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/&gt;</w:t>
      </w:r>
    </w:p>
    <w:p w14:paraId="79D7DA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609B63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class="batch-actions"&gt;</w:t>
      </w:r>
    </w:p>
    <w:p w14:paraId="4527B2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&lt;el-button link type="primary" size="small" @click.stop="handleRecordData(batch)"&gt;</w:t>
      </w:r>
    </w:p>
    <w:p w14:paraId="23F6B8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录入数据</w:t>
      </w:r>
    </w:p>
    <w:p w14:paraId="5BC0B4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&lt;/el-button&gt;</w:t>
      </w:r>
    </w:p>
    <w:p w14:paraId="68AD8A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&lt;el-button link type="primary" size="small" @click.stop="handleViewChart(batch)"&gt;</w:t>
      </w:r>
    </w:p>
    <w:p w14:paraId="28CDF6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查看曲线</w:t>
      </w:r>
    </w:p>
    <w:p w14:paraId="7F73A92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&lt;/el-button&gt;</w:t>
      </w:r>
    </w:p>
    <w:p w14:paraId="0E24E9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7DF114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&lt;/el-card&gt;</w:t>
      </w:r>
    </w:p>
    <w:p w14:paraId="5F8ACF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00AB59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&lt;/el-row&gt;</w:t>
      </w:r>
    </w:p>
    <w:p w14:paraId="6A0F96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数据录入对话框 --&gt;</w:t>
      </w:r>
    </w:p>
    <w:p w14:paraId="616B3C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&lt;el-dialog</w:t>
      </w:r>
    </w:p>
    <w:p w14:paraId="6DA9C0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v-model="recordDialogVisible"</w:t>
      </w:r>
    </w:p>
    <w:p w14:paraId="5C79C8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title="每日监控数据录入"</w:t>
      </w:r>
    </w:p>
    <w:p w14:paraId="31D524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width="600px"</w:t>
      </w:r>
    </w:p>
    <w:p w14:paraId="09AFFD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&gt;</w:t>
      </w:r>
    </w:p>
    <w:p w14:paraId="653584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&lt;el-form</w:t>
      </w:r>
    </w:p>
    <w:p w14:paraId="7614AD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ref="recordFormRef"</w:t>
      </w:r>
    </w:p>
    <w:p w14:paraId="17C72D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:model="recordForm"</w:t>
      </w:r>
    </w:p>
    <w:p w14:paraId="10C5B5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:rules="recordFormRules"</w:t>
      </w:r>
    </w:p>
    <w:p w14:paraId="4AF46B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label-width="120px"</w:t>
      </w:r>
    </w:p>
    <w:p w14:paraId="784A10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&gt;</w:t>
      </w:r>
    </w:p>
    <w:p w14:paraId="721B9D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class="batch-summary"&gt;</w:t>
      </w:r>
    </w:p>
    <w:p w14:paraId="34F254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&lt;span&gt;批次编号：{{ currentBatch.batchId }}&lt;/span&gt;</w:t>
      </w:r>
    </w:p>
    <w:p w14:paraId="3C34BB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&lt;span style="margin-left: 20px;"&gt;发酵天数：第 {{ currentBatch.currentDay }} 天&lt;/span&gt;</w:t>
      </w:r>
    </w:p>
    <w:p w14:paraId="2E7A7F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&lt;span style="margin-left: 20px;"&gt;成熟度：{{ currentBatch.maturityScore }}分&lt;/span&gt;</w:t>
      </w:r>
    </w:p>
    <w:p w14:paraId="31E74E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31F62C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&lt;el-divider /&gt;</w:t>
      </w:r>
    </w:p>
    <w:p w14:paraId="406C01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&lt;el-tabs v-model="activeTab"&gt;</w:t>
      </w:r>
    </w:p>
    <w:p w14:paraId="318300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&lt;el-tab-pane label="手动录入" name="manual"&gt;</w:t>
      </w:r>
    </w:p>
    <w:p w14:paraId="0DEB4D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label="录入日期" prop="recordDate"&gt;</w:t>
      </w:r>
    </w:p>
    <w:p w14:paraId="0C421F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&lt;el-date-picker</w:t>
      </w:r>
    </w:p>
    <w:p w14:paraId="3F7883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v-model="recordForm.recordDate"</w:t>
      </w:r>
    </w:p>
    <w:p w14:paraId="0FC853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type="date"</w:t>
      </w:r>
    </w:p>
    <w:p w14:paraId="220156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placeholder="选择日期"</w:t>
      </w:r>
    </w:p>
    <w:p w14:paraId="7142E7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49A80C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value-format="YYYY-MM-DD"</w:t>
      </w:r>
    </w:p>
    <w:p w14:paraId="081230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136224C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099C8D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label="录入时间" prop="recordTime"&gt;</w:t>
      </w:r>
    </w:p>
    <w:p w14:paraId="4FB072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&lt;el-time-picker</w:t>
      </w:r>
    </w:p>
    <w:p w14:paraId="2ADE2F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v-model="recordForm.recordTime"</w:t>
      </w:r>
    </w:p>
    <w:p w14:paraId="4655DA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placeholder="选择时间"</w:t>
      </w:r>
    </w:p>
    <w:p w14:paraId="7E3D49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20E6D3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value-format="HH:mm"</w:t>
      </w:r>
    </w:p>
    <w:p w14:paraId="4109F6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4EFFC1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143B03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label="温度 (°C)" prop="temperature"&gt;</w:t>
      </w:r>
    </w:p>
    <w:p w14:paraId="590514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&lt;el-input-number</w:t>
      </w:r>
    </w:p>
    <w:p w14:paraId="4BB7CA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v-model="recordForm.temperature"</w:t>
      </w:r>
    </w:p>
    <w:p w14:paraId="6186C9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:min="0"</w:t>
      </w:r>
    </w:p>
    <w:p w14:paraId="428569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:max="50"</w:t>
      </w:r>
    </w:p>
    <w:p w14:paraId="395EEE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:precision="1"</w:t>
      </w:r>
    </w:p>
    <w:p w14:paraId="78831F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:step="0.1"</w:t>
      </w:r>
    </w:p>
    <w:p w14:paraId="780480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29FCE5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0AAA10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7E5B02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label="湿度 (%)" prop="humidity"&gt;</w:t>
      </w:r>
    </w:p>
    <w:p w14:paraId="6CA806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&lt;el-input-number</w:t>
      </w:r>
    </w:p>
    <w:p w14:paraId="5A4E5F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v-model="recordForm.humidity"</w:t>
      </w:r>
    </w:p>
    <w:p w14:paraId="6A1B40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:min="0"</w:t>
      </w:r>
    </w:p>
    <w:p w14:paraId="27B4AB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:max="100"</w:t>
      </w:r>
    </w:p>
    <w:p w14:paraId="7CE2DE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:precision="0"</w:t>
      </w:r>
    </w:p>
    <w:p w14:paraId="73E477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47150F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6626C7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3AC4B9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label="pH值" prop="ph"&gt;</w:t>
      </w:r>
    </w:p>
    <w:p w14:paraId="379061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&lt;el-input-number</w:t>
      </w:r>
    </w:p>
    <w:p w14:paraId="100C91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v-model="recordForm.ph"</w:t>
      </w:r>
    </w:p>
    <w:p w14:paraId="1134B4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:min="0"</w:t>
      </w:r>
    </w:p>
    <w:p w14:paraId="5F3AB0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:max="14"</w:t>
      </w:r>
    </w:p>
    <w:p w14:paraId="115219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:precision="1"</w:t>
      </w:r>
    </w:p>
    <w:p w14:paraId="42195E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:step="0.1"</w:t>
      </w:r>
    </w:p>
    <w:p w14:paraId="00160D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style="width: 100%;"</w:t>
      </w:r>
    </w:p>
    <w:p w14:paraId="78EAA2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/&gt;</w:t>
      </w:r>
    </w:p>
    <w:p w14:paraId="560D35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24B212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label="气味" prop="odor"&gt;</w:t>
      </w:r>
    </w:p>
    <w:p w14:paraId="351509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&lt;el-radio-group v-model="recordForm.odor"&gt;</w:t>
      </w:r>
    </w:p>
    <w:p w14:paraId="3C8D45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label="normal"&gt;正常&lt;/el-radio&gt;</w:t>
      </w:r>
    </w:p>
    <w:p w14:paraId="41D911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label="too_sour"&gt;酸味过重&lt;/el-radio&gt;</w:t>
      </w:r>
    </w:p>
    <w:p w14:paraId="3B67D3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label="abnormal"&gt;异常&lt;/el-radio&gt;</w:t>
      </w:r>
    </w:p>
    <w:p w14:paraId="2C90C2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&lt;/el-radio-group&gt;</w:t>
      </w:r>
    </w:p>
    <w:p w14:paraId="2985AE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04B75A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label="颜色" prop="color"&gt;</w:t>
      </w:r>
    </w:p>
    <w:p w14:paraId="008837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&lt;el-radio-group v-model="recordForm.color"&gt;</w:t>
      </w:r>
    </w:p>
    <w:p w14:paraId="1C9B89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label="golden"&gt;金黄&lt;/el-radio&gt;</w:t>
      </w:r>
    </w:p>
    <w:p w14:paraId="6B78BD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label="dark_brown"&gt;深褐&lt;/el-radio&gt;</w:t>
      </w:r>
    </w:p>
    <w:p w14:paraId="6E4128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label="cloudy"&gt;浑浊&lt;/el-radio&gt;</w:t>
      </w:r>
    </w:p>
    <w:p w14:paraId="5757D4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&lt;/el-radio-group&gt;</w:t>
      </w:r>
    </w:p>
    <w:p w14:paraId="596453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699776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label="菌膜厚度" prop="filmThickness"&gt;</w:t>
      </w:r>
    </w:p>
    <w:p w14:paraId="615942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&lt;el-radio-group v-model="recordForm.filmThickness"&gt;</w:t>
      </w:r>
    </w:p>
    <w:p w14:paraId="237141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label="thin"&gt;薄&lt;/el-radio&gt;</w:t>
      </w:r>
    </w:p>
    <w:p w14:paraId="3D0E4A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label="medium"&gt;适中&lt;/el-radio&gt;</w:t>
      </w:r>
    </w:p>
    <w:p w14:paraId="44421D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label="thick"&gt;厚&lt;/el-radio&gt;</w:t>
      </w:r>
    </w:p>
    <w:p w14:paraId="514B26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&lt;/el-radio-group&gt;</w:t>
      </w:r>
    </w:p>
    <w:p w14:paraId="5A58DE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23C3F0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&lt;el-form-item label="菌膜覆盖率" prop="filmCoverage"&gt;</w:t>
      </w:r>
    </w:p>
    <w:p w14:paraId="647D01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&lt;el-radio-group v-model="recordForm.filmCoverage"&gt;</w:t>
      </w:r>
    </w:p>
    <w:p w14:paraId="282886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label="low"&gt;&amp;lt;50%&lt;/el-radio&gt;</w:t>
      </w:r>
    </w:p>
    <w:p w14:paraId="561692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label="medium"&gt;50%-80%&lt;/el-radio&gt;</w:t>
      </w:r>
    </w:p>
    <w:p w14:paraId="18CCC9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&lt;el-radio label="high"&gt;&amp;gt;80%&lt;/el-radio&gt;</w:t>
      </w:r>
    </w:p>
    <w:p w14:paraId="0BB846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&lt;/el-radio-group&gt;</w:t>
      </w:r>
    </w:p>
    <w:p w14:paraId="74CAD2B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&lt;/el-form-item&gt;</w:t>
      </w:r>
    </w:p>
    <w:p w14:paraId="657A57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&lt;/el-tab-pane&gt;</w:t>
      </w:r>
    </w:p>
    <w:p w14:paraId="18727C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&lt;el-tab-pane label="自动采集" name="auto"&gt;</w:t>
      </w:r>
    </w:p>
    <w:p w14:paraId="55FD3F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class="auto-data-panel"&gt;</w:t>
      </w:r>
    </w:p>
    <w:p w14:paraId="527F32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&lt;el-descriptions :column="2" border&gt;</w:t>
      </w:r>
    </w:p>
    <w:p w14:paraId="4BD4C0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&lt;el-descriptions-item label="设备编号"&gt;</w:t>
      </w:r>
    </w:p>
    <w:p w14:paraId="292908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deviceData.deviceId || '-' }}</w:t>
      </w:r>
    </w:p>
    <w:p w14:paraId="440E2D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&lt;/el-descriptions-item&gt;</w:t>
      </w:r>
    </w:p>
    <w:p w14:paraId="02402A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&lt;el-descriptions-item label="设备状态"&gt;</w:t>
      </w:r>
    </w:p>
    <w:p w14:paraId="1628DE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&lt;el-tag :type="deviceData.online ? 'success' : 'danger'"&gt;</w:t>
      </w:r>
    </w:p>
    <w:p w14:paraId="69C4EA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  {{ deviceData.online ? '在线' : '离线' }}</w:t>
      </w:r>
    </w:p>
    <w:p w14:paraId="598C0E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&lt;/el-tag&gt;</w:t>
      </w:r>
    </w:p>
    <w:p w14:paraId="04D713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&lt;/el-descriptions-item&gt;</w:t>
      </w:r>
    </w:p>
    <w:p w14:paraId="0DFF4A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&lt;el-descriptions-item label="当前温度"&gt;</w:t>
      </w:r>
    </w:p>
    <w:p w14:paraId="5A58E94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deviceData.temperature }}°C</w:t>
      </w:r>
    </w:p>
    <w:p w14:paraId="085016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&lt;/el-descriptions-item&gt;</w:t>
      </w:r>
    </w:p>
    <w:p w14:paraId="15139F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&lt;el-descriptions-item label="更新时间"&gt;</w:t>
      </w:r>
    </w:p>
    <w:p w14:paraId="2A5A1C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deviceData.updateTime || '-' }}</w:t>
      </w:r>
    </w:p>
    <w:p w14:paraId="1532B8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&lt;/el-descriptions-item&gt;</w:t>
      </w:r>
    </w:p>
    <w:p w14:paraId="15EE59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&lt;el-descriptions-item label="当前湿度"&gt;</w:t>
      </w:r>
    </w:p>
    <w:p w14:paraId="593C62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deviceData.humidity }}%</w:t>
      </w:r>
    </w:p>
    <w:p w14:paraId="5FF8C9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&lt;/el-descriptions-item&gt;</w:t>
      </w:r>
    </w:p>
    <w:p w14:paraId="6DD77C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&lt;el-descriptions-item label="数据来源"&gt;</w:t>
      </w:r>
    </w:p>
    <w:p w14:paraId="206AE56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&lt;el-tag type="info"&gt;自动采集&lt;/el-tag&gt;</w:t>
      </w:r>
    </w:p>
    <w:p w14:paraId="4E96F7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&lt;/el-descriptions-item&gt;</w:t>
      </w:r>
    </w:p>
    <w:p w14:paraId="609B96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&lt;/el-descriptions&gt;</w:t>
      </w:r>
    </w:p>
    <w:p w14:paraId="2AE5BC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&lt;div style="margin-top: 20px; text-align: center;"&gt;</w:t>
      </w:r>
    </w:p>
    <w:p w14:paraId="3C4CDF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&lt;el-button type="primary" @click="handleFetchDeviceData"&gt;</w:t>
      </w:r>
    </w:p>
    <w:p w14:paraId="7C7213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&lt;el-icon&gt;&lt;Refresh /&gt;&lt;/el-icon&gt; 刷新数据</w:t>
      </w:r>
    </w:p>
    <w:p w14:paraId="47710E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&lt;/el-button&gt;</w:t>
      </w:r>
    </w:p>
    <w:p w14:paraId="0E48B7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&lt;/div&gt;</w:t>
      </w:r>
    </w:p>
    <w:p w14:paraId="7E2E93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0644715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&lt;/el-tab-pane&gt;</w:t>
      </w:r>
    </w:p>
    <w:p w14:paraId="0A2C3DE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&lt;/el-tabs&gt;</w:t>
      </w:r>
    </w:p>
    <w:p w14:paraId="2901F7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&lt;/el-form&gt;</w:t>
      </w:r>
    </w:p>
    <w:p w14:paraId="5D97D8A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&lt;template #footer&gt;</w:t>
      </w:r>
    </w:p>
    <w:p w14:paraId="2882B4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&lt;el-button @click="recordDialogVisible = false"&gt;取消&lt;/el-button&gt;</w:t>
      </w:r>
    </w:p>
    <w:p w14:paraId="4A2441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&lt;el-button type="primary" @click="handleSubmitRecord" :loading="submitting"&gt;</w:t>
      </w:r>
    </w:p>
    <w:p w14:paraId="5E08D4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保存记录</w:t>
      </w:r>
    </w:p>
    <w:p w14:paraId="6DB35F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&lt;/el-button&gt;</w:t>
      </w:r>
    </w:p>
    <w:p w14:paraId="2EEF090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&lt;/template&gt;</w:t>
      </w:r>
    </w:p>
    <w:p w14:paraId="3FB9A9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&lt;/el-dialog&gt;</w:t>
      </w:r>
    </w:p>
    <w:p w14:paraId="5555CC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&lt;/div&gt;</w:t>
      </w:r>
    </w:p>
    <w:p w14:paraId="459085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&lt;/template&gt;</w:t>
      </w:r>
    </w:p>
    <w:p w14:paraId="410944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&lt;script setup&gt;</w:t>
      </w:r>
    </w:p>
    <w:p w14:paraId="2CF8C3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ref, reactive, onMounted, onUnmounted } from 'vue'</w:t>
      </w:r>
    </w:p>
    <w:p w14:paraId="655748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useRouter } from 'vue-router'</w:t>
      </w:r>
    </w:p>
    <w:p w14:paraId="6D9DF2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getFermentationBatches, recordFermentationData, getRealtimeData } from '@/api/fermentation'</w:t>
      </w:r>
    </w:p>
    <w:p w14:paraId="5D4BD9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ElMessage } from 'element-plus'</w:t>
      </w:r>
    </w:p>
    <w:p w14:paraId="4F6790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Plus, Refresh } from '@element-plus/icons-vue'</w:t>
      </w:r>
    </w:p>
    <w:p w14:paraId="73E49A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router = useRouter()</w:t>
      </w:r>
    </w:p>
    <w:p w14:paraId="0532AF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响应式数据</w:t>
      </w:r>
    </w:p>
    <w:p w14:paraId="2EF1E9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batchList = ref([])</w:t>
      </w:r>
    </w:p>
    <w:p w14:paraId="62DB27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loading = ref(false)</w:t>
      </w:r>
    </w:p>
    <w:p w14:paraId="6BB2F1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recordDialogVisible = ref(false)</w:t>
      </w:r>
    </w:p>
    <w:p w14:paraId="685B9B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submitting = ref(false)</w:t>
      </w:r>
    </w:p>
    <w:p w14:paraId="685095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activeTab = ref('manual')</w:t>
      </w:r>
    </w:p>
    <w:p w14:paraId="3E1191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currentBatch = ref({})</w:t>
      </w:r>
    </w:p>
    <w:p w14:paraId="6FFF0C9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deviceData = ref({})</w:t>
      </w:r>
    </w:p>
    <w:p w14:paraId="670096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录入表单</w:t>
      </w:r>
    </w:p>
    <w:p w14:paraId="337717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recordFormRef = ref(null)</w:t>
      </w:r>
    </w:p>
    <w:p w14:paraId="0527CF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recordForm = reactive({</w:t>
      </w:r>
    </w:p>
    <w:p w14:paraId="2C6AFC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recordDate: new Date().toISOString().split('T')[0],</w:t>
      </w:r>
    </w:p>
    <w:p w14:paraId="1422FE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recordTime: new Date().toTimeString().slice(0, 5),</w:t>
      </w:r>
    </w:p>
    <w:p w14:paraId="2F4DCD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temperature: 25.0,</w:t>
      </w:r>
    </w:p>
    <w:p w14:paraId="51A07C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humidity: 65,</w:t>
      </w:r>
    </w:p>
    <w:p w14:paraId="690FFD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ph: 4.2,</w:t>
      </w:r>
    </w:p>
    <w:p w14:paraId="3C9C1C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odor: 'normal',</w:t>
      </w:r>
    </w:p>
    <w:p w14:paraId="1103C8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'golden',</w:t>
      </w:r>
    </w:p>
    <w:p w14:paraId="426D9F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filmThickness: 'medium',</w:t>
      </w:r>
    </w:p>
    <w:p w14:paraId="07E53C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filmCoverage: 'high'</w:t>
      </w:r>
    </w:p>
    <w:p w14:paraId="428B18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0D8A44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表单验证规则</w:t>
      </w:r>
    </w:p>
    <w:p w14:paraId="4379BF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recordFormRules = {</w:t>
      </w:r>
    </w:p>
    <w:p w14:paraId="26E790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recordDate: [</w:t>
      </w:r>
    </w:p>
    <w:p w14:paraId="524EF3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'请选择录入日期', trigger: 'change' }</w:t>
      </w:r>
    </w:p>
    <w:p w14:paraId="12867E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457F76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recordTime: [</w:t>
      </w:r>
    </w:p>
    <w:p w14:paraId="220447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'请选择录入时间', trigger: 'change' }</w:t>
      </w:r>
    </w:p>
    <w:p w14:paraId="52327F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1C065C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temperature: [</w:t>
      </w:r>
    </w:p>
    <w:p w14:paraId="2EAFA5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'请输入温度', trigger: 'blur' }</w:t>
      </w:r>
    </w:p>
    <w:p w14:paraId="13982C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],</w:t>
      </w:r>
    </w:p>
    <w:p w14:paraId="053521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ph: [</w:t>
      </w:r>
    </w:p>
    <w:p w14:paraId="074E28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{ required: true, message: '请输入pH值', trigger: 'blur' }</w:t>
      </w:r>
    </w:p>
    <w:p w14:paraId="3B75A7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]</w:t>
      </w:r>
    </w:p>
    <w:p w14:paraId="0CD737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ADB91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方法：获取批次列表</w:t>
      </w:r>
    </w:p>
    <w:p w14:paraId="7C7844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fetchBatchList = async () =&gt; {</w:t>
      </w:r>
    </w:p>
    <w:p w14:paraId="0382F0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loading.value = true</w:t>
      </w:r>
    </w:p>
    <w:p w14:paraId="605F7B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773265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response = await getFermentationBatches({</w:t>
      </w:r>
    </w:p>
    <w:p w14:paraId="461EFE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page: 1,</w:t>
      </w:r>
    </w:p>
    <w:p w14:paraId="373A9CA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size: 50,</w:t>
      </w:r>
    </w:p>
    <w:p w14:paraId="380CE1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status: 'fermenting'</w:t>
      </w:r>
    </w:p>
    <w:p w14:paraId="1060FB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})</w:t>
      </w:r>
    </w:p>
    <w:p w14:paraId="3B4D80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batchList.value = response.data.list</w:t>
      </w:r>
    </w:p>
    <w:p w14:paraId="0EB05F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155BE7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ElMessage.error('获取批次列表失败')</w:t>
      </w:r>
    </w:p>
    <w:p w14:paraId="390978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finally {</w:t>
      </w:r>
    </w:p>
    <w:p w14:paraId="775D2D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loading.value = false</w:t>
      </w:r>
    </w:p>
    <w:p w14:paraId="18EC35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4F2EF0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46D68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方法：创建新批次</w:t>
      </w:r>
    </w:p>
    <w:p w14:paraId="226465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handleCreate = () =&gt; {</w:t>
      </w:r>
    </w:p>
    <w:p w14:paraId="7FC096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router.push('/fermentation/create')</w:t>
      </w:r>
    </w:p>
    <w:p w14:paraId="4256EE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717A5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方法：查看批次详情</w:t>
      </w:r>
    </w:p>
    <w:p w14:paraId="3A3ED5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handleViewBatch = (batch) =&gt; {</w:t>
      </w:r>
    </w:p>
    <w:p w14:paraId="0A3AD3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router.push(`/fermentation/${batch.batchId}`)</w:t>
      </w:r>
    </w:p>
    <w:p w14:paraId="6D1385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9E555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方法：录入数据</w:t>
      </w:r>
    </w:p>
    <w:p w14:paraId="3FE5EA3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handleRecordData = (batch) =&gt; {</w:t>
      </w:r>
    </w:p>
    <w:p w14:paraId="3B626A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currentBatch.value = batch</w:t>
      </w:r>
    </w:p>
    <w:p w14:paraId="17E59C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recordDialogVisible.value = true</w:t>
      </w:r>
    </w:p>
    <w:p w14:paraId="646ECF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如果批次绑定了设备，获取设备数据</w:t>
      </w:r>
    </w:p>
    <w:p w14:paraId="10BAE3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(batch.deviceId) {</w:t>
      </w:r>
    </w:p>
    <w:p w14:paraId="2F3538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fetchDeviceData(batch.deviceId)</w:t>
      </w:r>
    </w:p>
    <w:p w14:paraId="757493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3FF3D3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C40FC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方法：查看曲线</w:t>
      </w:r>
    </w:p>
    <w:p w14:paraId="73ACF4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handleViewChart = (batch) =&gt; {</w:t>
      </w:r>
    </w:p>
    <w:p w14:paraId="782AA2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router.push(`/fermentation/${batch.batchId}?tab=chart`)</w:t>
      </w:r>
    </w:p>
    <w:p w14:paraId="69EAFB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A13F4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方法：获取设备数据</w:t>
      </w:r>
    </w:p>
    <w:p w14:paraId="35D098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fetchDeviceData = async (deviceId) =&gt; {</w:t>
      </w:r>
    </w:p>
    <w:p w14:paraId="6FBE8B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3181DF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batchId = currentBatch.value.batchId</w:t>
      </w:r>
    </w:p>
    <w:p w14:paraId="20A5D5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response = await getRealtimeData(batchId)</w:t>
      </w:r>
    </w:p>
    <w:p w14:paraId="2FBB4D5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deviceData.value = response.data</w:t>
      </w:r>
    </w:p>
    <w:p w14:paraId="593A3C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1A614C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console.error('获取设备数据失败:', error)</w:t>
      </w:r>
    </w:p>
    <w:p w14:paraId="36B54D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4BC226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1A9C1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方法：手动刷新设备数据</w:t>
      </w:r>
    </w:p>
    <w:p w14:paraId="304EBA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handleFetchDeviceData = () =&gt; {</w:t>
      </w:r>
    </w:p>
    <w:p w14:paraId="1FDA58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(currentBatch.value.deviceId) {</w:t>
      </w:r>
    </w:p>
    <w:p w14:paraId="7121FD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fetchDeviceData(currentBatch.value.deviceId)</w:t>
      </w:r>
    </w:p>
    <w:p w14:paraId="0516B1A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ElMessage.success('数据已刷新')</w:t>
      </w:r>
    </w:p>
    <w:p w14:paraId="4B6323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580F8C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51746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方法：提交记录</w:t>
      </w:r>
    </w:p>
    <w:p w14:paraId="291CAF2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handleSubmitRecord = async () =&gt; {</w:t>
      </w:r>
    </w:p>
    <w:p w14:paraId="34E7E5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valid = await recordFormRef.value?.validate()</w:t>
      </w:r>
    </w:p>
    <w:p w14:paraId="26AB41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(!valid) return</w:t>
      </w:r>
    </w:p>
    <w:p w14:paraId="368F73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submitting.value = true</w:t>
      </w:r>
    </w:p>
    <w:p w14:paraId="1F0FBA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2ACAB3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data = {</w:t>
      </w:r>
    </w:p>
    <w:p w14:paraId="4CB540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batchId: currentBatch.value.batchId,</w:t>
      </w:r>
    </w:p>
    <w:p w14:paraId="40B8583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...recordForm,</w:t>
      </w:r>
    </w:p>
    <w:p w14:paraId="49D0FD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dataSource: activeTab.value === 'auto' ? 'auto' : 'manual'</w:t>
      </w:r>
    </w:p>
    <w:p w14:paraId="5A0743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3B3C61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await recordFermentationData(currentBatch.value.batchId, data)</w:t>
      </w:r>
    </w:p>
    <w:p w14:paraId="1C40BA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ElMessage.success('保存成功')</w:t>
      </w:r>
    </w:p>
    <w:p w14:paraId="01C235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recordDialogVisible.value = false</w:t>
      </w:r>
    </w:p>
    <w:p w14:paraId="36E595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fetchBatchList()</w:t>
      </w:r>
    </w:p>
    <w:p w14:paraId="571AB2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5F0EDE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ElMessage.error('保存失败')</w:t>
      </w:r>
    </w:p>
    <w:p w14:paraId="402F43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finally {</w:t>
      </w:r>
    </w:p>
    <w:p w14:paraId="6ECD30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submitting.value = false</w:t>
      </w:r>
    </w:p>
    <w:p w14:paraId="446C23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3D6E37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7B1C9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辅助方法：获取批次卡片样式类</w:t>
      </w:r>
    </w:p>
    <w:p w14:paraId="08EADF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getBatchCardClass = (status) =&gt; {</w:t>
      </w:r>
    </w:p>
    <w:p w14:paraId="40EFA6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classMap = {</w:t>
      </w:r>
    </w:p>
    <w:p w14:paraId="0F1F8F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fermenting: 'status-fermenting',</w:t>
      </w:r>
    </w:p>
    <w:p w14:paraId="19AC12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completed: 'status-completed',</w:t>
      </w:r>
    </w:p>
    <w:p w14:paraId="27696B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failed: 'status-failed'</w:t>
      </w:r>
    </w:p>
    <w:p w14:paraId="69DC17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0F94EA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classMap[status] || ''</w:t>
      </w:r>
    </w:p>
    <w:p w14:paraId="1A4BB4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CD930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辅助方法：获取状态标签类型</w:t>
      </w:r>
    </w:p>
    <w:p w14:paraId="54B119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getStatusTagType = (status) =&gt; {</w:t>
      </w:r>
    </w:p>
    <w:p w14:paraId="5179F6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typeMap = {</w:t>
      </w:r>
    </w:p>
    <w:p w14:paraId="5D3A1D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fermenting: 'warning',</w:t>
      </w:r>
    </w:p>
    <w:p w14:paraId="655242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completed: 'success',</w:t>
      </w:r>
    </w:p>
    <w:p w14:paraId="547B42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failed: 'danger'</w:t>
      </w:r>
    </w:p>
    <w:p w14:paraId="3FF0C0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4068F8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typeMap[status] || ''</w:t>
      </w:r>
    </w:p>
    <w:p w14:paraId="44EC62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F88D6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辅助方法：获取状态标签文本</w:t>
      </w:r>
    </w:p>
    <w:p w14:paraId="548B8B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getStatusLabel = (status) =&gt; {</w:t>
      </w:r>
    </w:p>
    <w:p w14:paraId="11A787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labelMap = {</w:t>
      </w:r>
    </w:p>
    <w:p w14:paraId="3441AA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fermenting: '发酵中',</w:t>
      </w:r>
    </w:p>
    <w:p w14:paraId="7D8101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completed: '已完成',</w:t>
      </w:r>
    </w:p>
    <w:p w14:paraId="2ED0B0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failed: '已失败'</w:t>
      </w:r>
    </w:p>
    <w:p w14:paraId="2C947E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2F10E9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labelMap[status] || status</w:t>
      </w:r>
    </w:p>
    <w:p w14:paraId="35F421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86437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辅助方法：获取进度百分比</w:t>
      </w:r>
    </w:p>
    <w:p w14:paraId="371B7B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getProgressPercentage = (current, target) =&gt; {</w:t>
      </w:r>
    </w:p>
    <w:p w14:paraId="4B56EDB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Math.min(Math.round((current / target) * 100), 100)</w:t>
      </w:r>
    </w:p>
    <w:p w14:paraId="2767E4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EF039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辅助方法：获取进度条颜色</w:t>
      </w:r>
    </w:p>
    <w:p w14:paraId="58724B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getProgressColor = (score) =&gt; {</w:t>
      </w:r>
    </w:p>
    <w:p w14:paraId="2A46C2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(score &gt;= 80) return '#67C23A'</w:t>
      </w:r>
    </w:p>
    <w:p w14:paraId="4ACF0B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(score &gt;= 60) return '#E6A23C'</w:t>
      </w:r>
    </w:p>
    <w:p w14:paraId="5D9ECD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'#F56C6C'</w:t>
      </w:r>
    </w:p>
    <w:p w14:paraId="352819A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5D9BA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辅助方法：获取温度样式类</w:t>
      </w:r>
    </w:p>
    <w:p w14:paraId="692B6C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getTempClass = (current, min, max) =&gt; {</w:t>
      </w:r>
    </w:p>
    <w:p w14:paraId="0EC962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(current &lt; min || current &gt; max) return 'value-abnormal'</w:t>
      </w:r>
    </w:p>
    <w:p w14:paraId="3A7BC7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'value-normal'</w:t>
      </w:r>
    </w:p>
    <w:p w14:paraId="5671EC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58C7A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辅助方法：获取pH值样式类</w:t>
      </w:r>
    </w:p>
    <w:p w14:paraId="5A4A44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getPhClass = (current, min, max) =&gt; {</w:t>
      </w:r>
    </w:p>
    <w:p w14:paraId="790ABF4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(current &lt; min || current &gt; max) return 'value-abnormal'</w:t>
      </w:r>
    </w:p>
    <w:p w14:paraId="16FCF1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'value-normal'</w:t>
      </w:r>
    </w:p>
    <w:p w14:paraId="7DF70A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70E75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辅助方法：获取成熟度样式类</w:t>
      </w:r>
    </w:p>
    <w:p w14:paraId="6CC470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getMaturityClass = (score) =&gt; {</w:t>
      </w:r>
    </w:p>
    <w:p w14:paraId="1C84F39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(score &gt;= 80) return 'value-excellent'</w:t>
      </w:r>
    </w:p>
    <w:p w14:paraId="4DA9BC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(score &gt;= 60) return 'value-good'</w:t>
      </w:r>
    </w:p>
    <w:p w14:paraId="1C8739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'value-poor'</w:t>
      </w:r>
    </w:p>
    <w:p w14:paraId="60DEA9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E794F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定时刷新数据</w:t>
      </w:r>
    </w:p>
    <w:p w14:paraId="51931F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let refreshTimer = null</w:t>
      </w:r>
    </w:p>
    <w:p w14:paraId="5E5CEC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生命周期：组件挂载</w:t>
      </w:r>
    </w:p>
    <w:p w14:paraId="5B8F7A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onMounted(() =&gt; {</w:t>
      </w:r>
    </w:p>
    <w:p w14:paraId="7789DD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fetchBatchList()</w:t>
      </w:r>
    </w:p>
    <w:p w14:paraId="34B63E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每30秒自动刷新一次数据</w:t>
      </w:r>
    </w:p>
    <w:p w14:paraId="55A268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refreshTimer = setInterval(() =&gt; {</w:t>
      </w:r>
    </w:p>
    <w:p w14:paraId="0B4EC7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fetchBatchList()</w:t>
      </w:r>
    </w:p>
    <w:p w14:paraId="0D8BFD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 30000)</w:t>
      </w:r>
    </w:p>
    <w:p w14:paraId="4B2AC2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62A02E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生命周期：组件卸载</w:t>
      </w:r>
    </w:p>
    <w:p w14:paraId="52ABC1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onUnmounted(() =&gt; {</w:t>
      </w:r>
    </w:p>
    <w:p w14:paraId="4199D33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(refreshTimer) {</w:t>
      </w:r>
    </w:p>
    <w:p w14:paraId="4BB410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clearInterval(refreshTimer)</w:t>
      </w:r>
    </w:p>
    <w:p w14:paraId="387295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4DC910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7DDC29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&lt;/script&gt;</w:t>
      </w:r>
    </w:p>
    <w:p w14:paraId="505AA8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&lt;style scoped&gt;</w:t>
      </w:r>
    </w:p>
    <w:p w14:paraId="420FFB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.fermentation-page {</w:t>
      </w:r>
    </w:p>
    <w:p w14:paraId="75D155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100%;</w:t>
      </w:r>
    </w:p>
    <w:p w14:paraId="19EFA4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D44A0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.page-header {</w:t>
      </w:r>
    </w:p>
    <w:p w14:paraId="3917A1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4FF683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520DFD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366D30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20px;</w:t>
      </w:r>
    </w:p>
    <w:p w14:paraId="05A8C8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46E5C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.page-title {</w:t>
      </w:r>
    </w:p>
    <w:p w14:paraId="0A911F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20px;</w:t>
      </w:r>
    </w:p>
    <w:p w14:paraId="4A4572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5233C7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#333;</w:t>
      </w:r>
    </w:p>
    <w:p w14:paraId="21B7BB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B54C7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.batch-cards {</w:t>
      </w:r>
    </w:p>
    <w:p w14:paraId="1F84CE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margin-top: 20px;</w:t>
      </w:r>
    </w:p>
    <w:p w14:paraId="57EE9E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ABFDA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.batch-card {</w:t>
      </w:r>
    </w:p>
    <w:p w14:paraId="4842F3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cursor: pointer;</w:t>
      </w:r>
    </w:p>
    <w:p w14:paraId="290649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transition: all 0.3s;</w:t>
      </w:r>
    </w:p>
    <w:p w14:paraId="20B986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495A1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.batch-card:hover {</w:t>
      </w:r>
    </w:p>
    <w:p w14:paraId="335D65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box-shadow: 0 4px 16px rgba(0, 0, 0, 0.12);</w:t>
      </w:r>
    </w:p>
    <w:p w14:paraId="46F95F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transform: translateY(-2px);</w:t>
      </w:r>
    </w:p>
    <w:p w14:paraId="251FB4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F26DC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.batch-card.status-fermenting {</w:t>
      </w:r>
    </w:p>
    <w:p w14:paraId="5A8D70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border-left: 4px solid #409EFF;</w:t>
      </w:r>
    </w:p>
    <w:p w14:paraId="3BD12A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369A5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.batch-card.status-completed {</w:t>
      </w:r>
    </w:p>
    <w:p w14:paraId="0C4CBE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border-left: 4px solid #67C23A;</w:t>
      </w:r>
    </w:p>
    <w:p w14:paraId="5751B6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26ED8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.batch-card.status-failed {</w:t>
      </w:r>
    </w:p>
    <w:p w14:paraId="345286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border-left: 4px solid #F56C6C;</w:t>
      </w:r>
    </w:p>
    <w:p w14:paraId="2D238D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4E88D9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.card-header {</w:t>
      </w:r>
    </w:p>
    <w:p w14:paraId="494EB2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43CCDE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109BFF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52BA323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2EE07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.batch-id {</w:t>
      </w:r>
    </w:p>
    <w:p w14:paraId="5A407B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16px;</w:t>
      </w:r>
    </w:p>
    <w:p w14:paraId="46AA5E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7A6727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#333;</w:t>
      </w:r>
    </w:p>
    <w:p w14:paraId="19205F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D7A88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.batch-info {</w:t>
      </w:r>
    </w:p>
    <w:p w14:paraId="1D0049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margin: 15px 0;</w:t>
      </w:r>
    </w:p>
    <w:p w14:paraId="235F08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5B7310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.info-row {</w:t>
      </w:r>
    </w:p>
    <w:p w14:paraId="358203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792BF5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38C667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10px;</w:t>
      </w:r>
    </w:p>
    <w:p w14:paraId="098FFF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50BA7C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1123A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.info-row .label {</w:t>
      </w:r>
    </w:p>
    <w:p w14:paraId="7CD65B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#909399;</w:t>
      </w:r>
    </w:p>
    <w:p w14:paraId="0A5209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7FACB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.info-row .value {</w:t>
      </w:r>
    </w:p>
    <w:p w14:paraId="33151E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64E3DD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#333;</w:t>
      </w:r>
    </w:p>
    <w:p w14:paraId="099B5A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02E6D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.value-normal {</w:t>
      </w:r>
    </w:p>
    <w:p w14:paraId="6C01A8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#67C23A;</w:t>
      </w:r>
    </w:p>
    <w:p w14:paraId="67244E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5AA62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.value-abnormal {</w:t>
      </w:r>
    </w:p>
    <w:p w14:paraId="05C58E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#F56C6C;</w:t>
      </w:r>
    </w:p>
    <w:p w14:paraId="025859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DFE79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.value-excellent {</w:t>
      </w:r>
    </w:p>
    <w:p w14:paraId="5B5600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#67C23A;</w:t>
      </w:r>
    </w:p>
    <w:p w14:paraId="537AF0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bold;</w:t>
      </w:r>
    </w:p>
    <w:p w14:paraId="740EDD8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0EFEC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.value-good {</w:t>
      </w:r>
    </w:p>
    <w:p w14:paraId="4A0DA3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#E6A23C;</w:t>
      </w:r>
    </w:p>
    <w:p w14:paraId="2A0E4C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A7AB8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.value-poor {</w:t>
      </w:r>
    </w:p>
    <w:p w14:paraId="2470D6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#F56C6C;</w:t>
      </w:r>
    </w:p>
    <w:p w14:paraId="52F132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1D75F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.batch-progress {</w:t>
      </w:r>
    </w:p>
    <w:p w14:paraId="6B225C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margin: 15px 0;</w:t>
      </w:r>
    </w:p>
    <w:p w14:paraId="3A34A8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CA919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.batch-actions {</w:t>
      </w:r>
    </w:p>
    <w:p w14:paraId="79955D7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3163D5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space-around;</w:t>
      </w:r>
    </w:p>
    <w:p w14:paraId="0B22AB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border-top: 1px solid #ebeef5;</w:t>
      </w:r>
    </w:p>
    <w:p w14:paraId="44A0B5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padding-top: 10px;</w:t>
      </w:r>
    </w:p>
    <w:p w14:paraId="2F457D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73D2E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.batch-summary {</w:t>
      </w:r>
    </w:p>
    <w:p w14:paraId="631E54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10px;</w:t>
      </w:r>
    </w:p>
    <w:p w14:paraId="1459E1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background-color: #f5f7fa;</w:t>
      </w:r>
    </w:p>
    <w:p w14:paraId="5B9F81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4px;</w:t>
      </w:r>
    </w:p>
    <w:p w14:paraId="6F4C0A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15px;</w:t>
      </w:r>
    </w:p>
    <w:p w14:paraId="73C55F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2A7237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#606266;</w:t>
      </w:r>
    </w:p>
    <w:p w14:paraId="4DF15D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103EA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.auto-data-panel {</w:t>
      </w:r>
    </w:p>
    <w:p w14:paraId="7D9EA4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20px;</w:t>
      </w:r>
    </w:p>
    <w:p w14:paraId="3FA1F4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EC7D6A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&lt;/style&gt;</w:t>
      </w:r>
    </w:p>
    <w:p w14:paraId="372DC9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&lt;template&gt;</w:t>
      </w:r>
    </w:p>
    <w:p w14:paraId="1A1882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&lt;div class="monitoring-dashboard"&gt;</w:t>
      </w:r>
    </w:p>
    <w:p w14:paraId="04E4D6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顶部信息栏 --&gt;</w:t>
      </w:r>
    </w:p>
    <w:p w14:paraId="7DA0DB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&lt;div class="dashboard-header"&gt;</w:t>
      </w:r>
    </w:p>
    <w:p w14:paraId="215360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&lt;div class="header-title"&gt;实时监控大屏&lt;/div&gt;</w:t>
      </w:r>
    </w:p>
    <w:p w14:paraId="1DE764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&lt;div class="header-time"&gt;{{ currentTime }}&lt;/div&gt;</w:t>
      </w:r>
    </w:p>
    <w:p w14:paraId="136061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&lt;/div&gt;</w:t>
      </w:r>
    </w:p>
    <w:p w14:paraId="36C779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关键指标卡片 --&gt;</w:t>
      </w:r>
    </w:p>
    <w:p w14:paraId="1167D35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&lt;el-row :gutter="20" class="stats-row"&gt;</w:t>
      </w:r>
    </w:p>
    <w:p w14:paraId="08F959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:span="6"&gt;</w:t>
      </w:r>
    </w:p>
    <w:p w14:paraId="1224B4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class="stat-card"&gt;</w:t>
      </w:r>
    </w:p>
    <w:p w14:paraId="67DA0C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class="stat-icon" style="background: linear-gradient(135deg, #667eea 0%, #764ba2 100%);"&gt;</w:t>
      </w:r>
    </w:p>
    <w:p w14:paraId="7A1455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 :size="32"&gt;&lt;Monitor /&gt;&lt;/el-icon&gt;</w:t>
      </w:r>
    </w:p>
    <w:p w14:paraId="707916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209001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class="stat-content"&gt;</w:t>
      </w:r>
    </w:p>
    <w:p w14:paraId="75BC44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class="stat-label"&gt;发酵中批次&lt;/div&gt;</w:t>
      </w:r>
    </w:p>
    <w:p w14:paraId="71835F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class="stat-value"&gt;{{ stats.fermenting }}&lt;/div&gt;</w:t>
      </w:r>
    </w:p>
    <w:p w14:paraId="6B043B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080A4F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0E1B30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07A70C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:span="6"&gt;</w:t>
      </w:r>
    </w:p>
    <w:p w14:paraId="03FA7D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class="stat-card"&gt;</w:t>
      </w:r>
    </w:p>
    <w:p w14:paraId="773C9C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class="stat-icon" style="background: linear-gradient(135deg, #f093fb 0%, #f5576c 100%);"&gt;</w:t>
      </w:r>
    </w:p>
    <w:p w14:paraId="3E30EC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 :size="32"&gt;&lt;Warning /&gt;&lt;/el-icon&gt;</w:t>
      </w:r>
    </w:p>
    <w:p w14:paraId="537B53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5B5DBD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class="stat-content"&gt;</w:t>
      </w:r>
    </w:p>
    <w:p w14:paraId="7A9349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class="stat-label"&gt;今日报警&lt;/div&gt;</w:t>
      </w:r>
    </w:p>
    <w:p w14:paraId="4B729F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class="stat-value danger"&gt;{{ stats.alerts }}&lt;/div&gt;</w:t>
      </w:r>
    </w:p>
    <w:p w14:paraId="51B61C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6678C8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246EC6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0A2C86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:span="6"&gt;</w:t>
      </w:r>
    </w:p>
    <w:p w14:paraId="1E7048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class="stat-card"&gt;</w:t>
      </w:r>
    </w:p>
    <w:p w14:paraId="5D9DB9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class="stat-icon" style="background: linear-gradient(135deg, #4facfe 0%, #00f2fe 100%);"&gt;</w:t>
      </w:r>
    </w:p>
    <w:p w14:paraId="2A1C6C3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 :size="32"&gt;&lt;Connection /&gt;&lt;/el-icon&gt;</w:t>
      </w:r>
    </w:p>
    <w:p w14:paraId="485912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5AEAED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class="stat-content"&gt;</w:t>
      </w:r>
    </w:p>
    <w:p w14:paraId="59520B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class="stat-label"&gt;设备在线率&lt;/div&gt;</w:t>
      </w:r>
    </w:p>
    <w:p w14:paraId="40DF01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class="stat-value success"&gt;{{ stats.onlineRate }}%&lt;/div&gt;</w:t>
      </w:r>
    </w:p>
    <w:p w14:paraId="5C4787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16EB09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5C4934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49F6F9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:span="6"&gt;</w:t>
      </w:r>
    </w:p>
    <w:p w14:paraId="166A6D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class="stat-card"&gt;</w:t>
      </w:r>
    </w:p>
    <w:p w14:paraId="1528CC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class="stat-icon" style="background: linear-gradient(135deg, #43e97b 0%, #38f9d7 100%);"&gt;</w:t>
      </w:r>
    </w:p>
    <w:p w14:paraId="484687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&lt;el-icon :size="32"&gt;&lt;TrendCharts /&gt;&lt;/el-icon&gt;</w:t>
      </w:r>
    </w:p>
    <w:p w14:paraId="04F9AF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6632EF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class="stat-content"&gt;</w:t>
      </w:r>
    </w:p>
    <w:p w14:paraId="50DC9F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class="stat-label"&gt;平均成熟度&lt;/div&gt;</w:t>
      </w:r>
    </w:p>
    <w:p w14:paraId="7A085C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class="stat-value"&gt;{{ stats.avgMaturity }}&lt;/div&gt;</w:t>
      </w:r>
    </w:p>
    <w:p w14:paraId="58B211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09278E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3158E9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0A5FCB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&lt;/el-row&gt;</w:t>
      </w:r>
    </w:p>
    <w:p w14:paraId="490B66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图表区域 --&gt;</w:t>
      </w:r>
    </w:p>
    <w:p w14:paraId="2A8164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&lt;el-row :gutter="20" class="charts-row"&gt;</w:t>
      </w:r>
    </w:p>
    <w:p w14:paraId="137FCD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:span="12"&gt;</w:t>
      </w:r>
    </w:p>
    <w:p w14:paraId="562ADC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class="chart-card"&gt;</w:t>
      </w:r>
    </w:p>
    <w:p w14:paraId="3EFA43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class="chart-header"&gt;</w:t>
      </w:r>
    </w:p>
    <w:p w14:paraId="2E25A1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&lt;span&gt;温度监控 (最近24小时)&lt;/span&gt;</w:t>
      </w:r>
    </w:p>
    <w:p w14:paraId="03E1FD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&lt;el-tag type="info"&gt;实时&lt;/el-tag&gt;</w:t>
      </w:r>
    </w:p>
    <w:p w14:paraId="4CF4F8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67A394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ref="tempChartRef" class="chart-container"&gt;&lt;/div&gt;</w:t>
      </w:r>
    </w:p>
    <w:p w14:paraId="4FBA30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305678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42E0EB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:span="12"&gt;</w:t>
      </w:r>
    </w:p>
    <w:p w14:paraId="57FEB3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class="chart-card"&gt;</w:t>
      </w:r>
    </w:p>
    <w:p w14:paraId="03C43B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class="chart-header"&gt;</w:t>
      </w:r>
    </w:p>
    <w:p w14:paraId="50C5AF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&lt;span&gt;pH值监控 (最近24小时)&lt;/span&gt;</w:t>
      </w:r>
    </w:p>
    <w:p w14:paraId="04D37B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&lt;el-tag type="info"&gt;实时&lt;/el-tag&gt;</w:t>
      </w:r>
    </w:p>
    <w:p w14:paraId="3CB1D2B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1F511F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ref="phChartRef" class="chart-container"&gt;&lt;/div&gt;</w:t>
      </w:r>
    </w:p>
    <w:p w14:paraId="3BA735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53B7D3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2520B0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&lt;/el-row&gt;</w:t>
      </w:r>
    </w:p>
    <w:p w14:paraId="48991F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&lt;!-- 批次列表和报警信息 --&gt;</w:t>
      </w:r>
    </w:p>
    <w:p w14:paraId="5A901A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&lt;el-row :gutter="20" class="bottom-row"&gt;</w:t>
      </w:r>
    </w:p>
    <w:p w14:paraId="1F6D0F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:span="16"&gt;</w:t>
      </w:r>
    </w:p>
    <w:p w14:paraId="5A86FB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class="table-card"&gt;</w:t>
      </w:r>
    </w:p>
    <w:p w14:paraId="4D0E19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class="card-header"&gt;</w:t>
      </w:r>
    </w:p>
    <w:p w14:paraId="1C68CF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&lt;span&gt;发酵批次列表&lt;/span&gt;</w:t>
      </w:r>
    </w:p>
    <w:p w14:paraId="25A7A6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&lt;el-button link type="primary" @click="handleRefresh"&gt;</w:t>
      </w:r>
    </w:p>
    <w:p w14:paraId="72B2F0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&lt;el-icon&gt;&lt;Refresh /&gt;&lt;/el-icon&gt; 刷新</w:t>
      </w:r>
    </w:p>
    <w:p w14:paraId="1DFAA6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&lt;/el-button&gt;</w:t>
      </w:r>
    </w:p>
    <w:p w14:paraId="4A12E6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0FF4B0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&lt;el-table :data="batchList" stripe max-height="400"&gt;</w:t>
      </w:r>
    </w:p>
    <w:p w14:paraId="1276BC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prop="batchId" label="批次编号" width="150" /&gt;</w:t>
      </w:r>
    </w:p>
    <w:p w14:paraId="5DAACD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label="天数" width="100" align="center"&gt;</w:t>
      </w:r>
    </w:p>
    <w:p w14:paraId="0C73D5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3C6F44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第{{ row.currentDay }}天</w:t>
      </w:r>
    </w:p>
    <w:p w14:paraId="1D9B5B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1B6D6C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045F9F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label="温度" width="100" align="center"&gt;</w:t>
      </w:r>
    </w:p>
    <w:p w14:paraId="56BAAF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6BA360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&lt;span :class="getTempClass(row.currentTemp, row.targetTempMin, row.targetTempMax)"&gt;</w:t>
      </w:r>
    </w:p>
    <w:p w14:paraId="5D91E6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row.currentTemp }}°C</w:t>
      </w:r>
    </w:p>
    <w:p w14:paraId="3AB378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&lt;/span&gt;</w:t>
      </w:r>
    </w:p>
    <w:p w14:paraId="30E160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4E9A51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26B605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label="pH" width="80" align="center"&gt;</w:t>
      </w:r>
    </w:p>
    <w:p w14:paraId="7F60C0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539B4E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{{ row.currentPh }}</w:t>
      </w:r>
    </w:p>
    <w:p w14:paraId="10512B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49801F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69DE81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prop="maturityScore" label="成熟度" width="100" align="center"&gt;</w:t>
      </w:r>
    </w:p>
    <w:p w14:paraId="3C7DDD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47ED3F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{{ row.maturityScore }}分</w:t>
      </w:r>
    </w:p>
    <w:p w14:paraId="23DA08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1859A1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191646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prop="status" label="状态" width="100"&gt;</w:t>
      </w:r>
    </w:p>
    <w:p w14:paraId="6352C0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470142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&lt;el-tag :type="getStatusTagType(row.status)" size="small"&gt;</w:t>
      </w:r>
    </w:p>
    <w:p w14:paraId="44F54A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{{ getStatusLabel(row.status) }}</w:t>
      </w:r>
    </w:p>
    <w:p w14:paraId="3968C6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&lt;/el-tag&gt;</w:t>
      </w:r>
    </w:p>
    <w:p w14:paraId="74099F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1F2717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0FC487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&lt;el-table-column label="操作" width="100"&gt;</w:t>
      </w:r>
    </w:p>
    <w:p w14:paraId="4F8170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&lt;template #default="{ row }"&gt;</w:t>
      </w:r>
    </w:p>
    <w:p w14:paraId="457BBA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&lt;el-button link type="primary" size="small" @click="handleViewDetail(row)"&gt;</w:t>
      </w:r>
    </w:p>
    <w:p w14:paraId="1BE576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  详情</w:t>
      </w:r>
    </w:p>
    <w:p w14:paraId="70D15B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  &lt;/el-button&gt;</w:t>
      </w:r>
    </w:p>
    <w:p w14:paraId="3F02A1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&lt;/template&gt;</w:t>
      </w:r>
    </w:p>
    <w:p w14:paraId="05B9309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&lt;/el-table-column&gt;</w:t>
      </w:r>
    </w:p>
    <w:p w14:paraId="775011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&lt;/el-table&gt;</w:t>
      </w:r>
    </w:p>
    <w:p w14:paraId="6F485F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26B1D0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56E0E7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&lt;el-col :span="8"&gt;</w:t>
      </w:r>
    </w:p>
    <w:p w14:paraId="4EE22B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&lt;div class="alert-card"&gt;</w:t>
      </w:r>
    </w:p>
    <w:p w14:paraId="2BAAFB8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class="card-header"&gt;</w:t>
      </w:r>
    </w:p>
    <w:p w14:paraId="73D9B8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&lt;span&gt;最新报警&lt;/span&gt;</w:t>
      </w:r>
    </w:p>
    <w:p w14:paraId="740A17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&lt;el-badge :value="alertCount" class="item"&gt;</w:t>
      </w:r>
    </w:p>
    <w:p w14:paraId="1C1C2B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&lt;el-icon :size="20" color="#F56C6C"&gt;&lt;Bell /&gt;&lt;/el-icon&gt;</w:t>
      </w:r>
    </w:p>
    <w:p w14:paraId="1651C1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&lt;/el-badge&gt;</w:t>
      </w:r>
    </w:p>
    <w:p w14:paraId="4A4A09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65237E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&lt;div class="alert-list"&gt;</w:t>
      </w:r>
    </w:p>
    <w:p w14:paraId="713F7F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</w:t>
      </w:r>
    </w:p>
    <w:p w14:paraId="613950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v-for="alert in alertList"</w:t>
      </w:r>
    </w:p>
    <w:p w14:paraId="51DF40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:key="alert.id"</w:t>
      </w:r>
    </w:p>
    <w:p w14:paraId="48A5B3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class="alert-item"</w:t>
      </w:r>
    </w:p>
    <w:p w14:paraId="4844B4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:class="`alert-${alert.level}`"</w:t>
      </w:r>
    </w:p>
    <w:p w14:paraId="382514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&gt;</w:t>
      </w:r>
    </w:p>
    <w:p w14:paraId="1C6421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&lt;div class="alert-time"&gt;{{ alert.time }}&lt;/div&gt;</w:t>
      </w:r>
    </w:p>
    <w:p w14:paraId="1D7E4D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&lt;div class="alert-content"&gt;{{ alert.message }}&lt;/div&gt;</w:t>
      </w:r>
    </w:p>
    <w:p w14:paraId="7DEF53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2761A3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&lt;div v-if="alertList.length === 0" class="alert-empty"&gt;</w:t>
      </w:r>
    </w:p>
    <w:p w14:paraId="03ADB4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&lt;el-icon :size="40" color="#909399"&gt;&lt;SuccessFilled /&gt;&lt;/el-icon&gt;</w:t>
      </w:r>
    </w:p>
    <w:p w14:paraId="1DD2F9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  &lt;p&gt;暂无报警信息&lt;/p&gt;</w:t>
      </w:r>
    </w:p>
    <w:p w14:paraId="03C9BA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&lt;/div&gt;</w:t>
      </w:r>
    </w:p>
    <w:p w14:paraId="6E6D3E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&lt;/div&gt;</w:t>
      </w:r>
    </w:p>
    <w:p w14:paraId="4814BE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&lt;/div&gt;</w:t>
      </w:r>
    </w:p>
    <w:p w14:paraId="6E2E58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&lt;/el-col&gt;</w:t>
      </w:r>
    </w:p>
    <w:p w14:paraId="2262C1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&lt;/el-row&gt;</w:t>
      </w:r>
    </w:p>
    <w:p w14:paraId="253791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&lt;/div&gt;</w:t>
      </w:r>
    </w:p>
    <w:p w14:paraId="06041F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&lt;/template&gt;</w:t>
      </w:r>
    </w:p>
    <w:p w14:paraId="71FA84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&lt;script setup&gt;</w:t>
      </w:r>
    </w:p>
    <w:p w14:paraId="7F9A0C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ref, reactive, onMounted, onUnmounted } from 'vue'</w:t>
      </w:r>
    </w:p>
    <w:p w14:paraId="5E9D8E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useRouter } from 'vue-router'</w:t>
      </w:r>
    </w:p>
    <w:p w14:paraId="52092C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getFermentationBatches, getAlerts } from '@/api/fermentation'</w:t>
      </w:r>
    </w:p>
    <w:p w14:paraId="56FD72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* as echarts from 'echarts'</w:t>
      </w:r>
    </w:p>
    <w:p w14:paraId="34225A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ElMessage } from 'element-plus'</w:t>
      </w:r>
    </w:p>
    <w:p w14:paraId="0C9D5B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import { Monitor, Warning, Connection, TrendCharts, Refresh, Bell, SuccessFilled } from '@element-plus/icons-vue'</w:t>
      </w:r>
    </w:p>
    <w:p w14:paraId="14603B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router = useRouter()</w:t>
      </w:r>
    </w:p>
    <w:p w14:paraId="20417F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响应式数据</w:t>
      </w:r>
    </w:p>
    <w:p w14:paraId="405D19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currentTime = ref('')</w:t>
      </w:r>
    </w:p>
    <w:p w14:paraId="71CB79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stats = reactive({</w:t>
      </w:r>
    </w:p>
    <w:p w14:paraId="22203F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fermenting: 0,</w:t>
      </w:r>
    </w:p>
    <w:p w14:paraId="5E45BD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alerts: 0,</w:t>
      </w:r>
    </w:p>
    <w:p w14:paraId="7C56E2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onlineRate: 95,</w:t>
      </w:r>
    </w:p>
    <w:p w14:paraId="352E55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avgMaturity: 76</w:t>
      </w:r>
    </w:p>
    <w:p w14:paraId="546395D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58FC9AF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batchList = ref([])</w:t>
      </w:r>
    </w:p>
    <w:p w14:paraId="429BC5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alertList = ref([])</w:t>
      </w:r>
    </w:p>
    <w:p w14:paraId="7CD12D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alertCount = ref(0)</w:t>
      </w:r>
    </w:p>
    <w:p w14:paraId="1C8382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tempChartRef = ref(null)</w:t>
      </w:r>
    </w:p>
    <w:p w14:paraId="1708E67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phChartRef = ref(null)</w:t>
      </w:r>
    </w:p>
    <w:p w14:paraId="61C703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let tempChart = null</w:t>
      </w:r>
    </w:p>
    <w:p w14:paraId="2B07CF3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let phChart = null</w:t>
      </w:r>
    </w:p>
    <w:p w14:paraId="6B0F9D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let refreshTimer = null</w:t>
      </w:r>
    </w:p>
    <w:p w14:paraId="264534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let clockTimer = null</w:t>
      </w:r>
    </w:p>
    <w:p w14:paraId="57F0EF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方法：更新当前时间</w:t>
      </w:r>
    </w:p>
    <w:p w14:paraId="6A22CD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updateCurrentTime = () =&gt; {</w:t>
      </w:r>
    </w:p>
    <w:p w14:paraId="4F58EF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now = new Date()</w:t>
      </w:r>
    </w:p>
    <w:p w14:paraId="303C96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currentTime.value = now.toLocaleString('zh-CN', {</w:t>
      </w:r>
    </w:p>
    <w:p w14:paraId="288F0F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year: 'numeric',</w:t>
      </w:r>
    </w:p>
    <w:p w14:paraId="2C58FC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month: '2-digit',</w:t>
      </w:r>
    </w:p>
    <w:p w14:paraId="1E28CF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day: '2-digit',</w:t>
      </w:r>
    </w:p>
    <w:p w14:paraId="60B639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hour: '2-digit',</w:t>
      </w:r>
    </w:p>
    <w:p w14:paraId="06F2A0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minute: '2-digit',</w:t>
      </w:r>
    </w:p>
    <w:p w14:paraId="03C9E0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second: '2-digit'</w:t>
      </w:r>
    </w:p>
    <w:p w14:paraId="16427B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3039EC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E806D6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方法：获取统计数据</w:t>
      </w:r>
    </w:p>
    <w:p w14:paraId="7A8C86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fetchStats = async () =&gt; {</w:t>
      </w:r>
    </w:p>
    <w:p w14:paraId="3FDA61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19B2E5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response = await getFermentationBatches({</w:t>
      </w:r>
    </w:p>
    <w:p w14:paraId="74BA43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page: 1,</w:t>
      </w:r>
    </w:p>
    <w:p w14:paraId="3A8079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size: 100,</w:t>
      </w:r>
    </w:p>
    <w:p w14:paraId="7BA3C5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status: 'fermenting'</w:t>
      </w:r>
    </w:p>
    <w:p w14:paraId="70C679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})</w:t>
      </w:r>
    </w:p>
    <w:p w14:paraId="570143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batches = response.data.list</w:t>
      </w:r>
    </w:p>
    <w:p w14:paraId="4DADFF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batchList.value = batches</w:t>
      </w:r>
    </w:p>
    <w:p w14:paraId="3D20C8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// 计算统计数据</w:t>
      </w:r>
    </w:p>
    <w:p w14:paraId="28C1AB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stats.fermenting = batches.length</w:t>
      </w:r>
    </w:p>
    <w:p w14:paraId="3DF0FF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stats.avgMaturity = batches.length &gt; 0</w:t>
      </w:r>
    </w:p>
    <w:p w14:paraId="6A6048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? Math.round(batches.reduce((sum, b) =&gt; sum + b.maturityScore, 0) / batches.length)</w:t>
      </w:r>
    </w:p>
    <w:p w14:paraId="05AEF5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: 0</w:t>
      </w:r>
    </w:p>
    <w:p w14:paraId="624B0BF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// 更新图表数据</w:t>
      </w:r>
    </w:p>
    <w:p w14:paraId="6FC063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updateCharts(batches)</w:t>
      </w:r>
    </w:p>
    <w:p w14:paraId="7A376A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485010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console.error('获取统计数据失败:', error)</w:t>
      </w:r>
    </w:p>
    <w:p w14:paraId="503C1D5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50FF9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143A5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方法：获取报警列表</w:t>
      </w:r>
    </w:p>
    <w:p w14:paraId="1B49D3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fetchAlerts = async () =&gt; {</w:t>
      </w:r>
    </w:p>
    <w:p w14:paraId="1E04454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try {</w:t>
      </w:r>
    </w:p>
    <w:p w14:paraId="3F9B487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response = await getAlerts({</w:t>
      </w:r>
    </w:p>
    <w:p w14:paraId="6FCF60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page: 1,</w:t>
      </w:r>
    </w:p>
    <w:p w14:paraId="15A44F7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size: 10,</w:t>
      </w:r>
    </w:p>
    <w:p w14:paraId="18D564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status: 'pending'</w:t>
      </w:r>
    </w:p>
    <w:p w14:paraId="10047BA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})</w:t>
      </w:r>
    </w:p>
    <w:p w14:paraId="7B892B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alertList.value = response.data.list</w:t>
      </w:r>
    </w:p>
    <w:p w14:paraId="01F1C0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alertCount.value = response.data.total</w:t>
      </w:r>
    </w:p>
    <w:p w14:paraId="08424C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stats.alerts = response.data.total</w:t>
      </w:r>
    </w:p>
    <w:p w14:paraId="1345F1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 catch (error) {</w:t>
      </w:r>
    </w:p>
    <w:p w14:paraId="4583CE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console.error('获取报警列表失败:', error)</w:t>
      </w:r>
    </w:p>
    <w:p w14:paraId="44520C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36D21C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4649B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方法：刷新数据</w:t>
      </w:r>
    </w:p>
    <w:p w14:paraId="5BD1C9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handleRefresh = () =&gt; {</w:t>
      </w:r>
    </w:p>
    <w:p w14:paraId="0308F0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fetchStats()</w:t>
      </w:r>
    </w:p>
    <w:p w14:paraId="08E25F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fetchAlerts()</w:t>
      </w:r>
    </w:p>
    <w:p w14:paraId="7E6C7E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ElMessage.success('数据已刷新')</w:t>
      </w:r>
    </w:p>
    <w:p w14:paraId="68DD17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9C794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方法：查看批次详情</w:t>
      </w:r>
    </w:p>
    <w:p w14:paraId="3953CF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handleViewDetail = (batch) =&gt; {</w:t>
      </w:r>
    </w:p>
    <w:p w14:paraId="4D66A6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router.push(`/fermentation/${batch.batchId}`)</w:t>
      </w:r>
    </w:p>
    <w:p w14:paraId="41A0A0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9402B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方法：初始化温度图表</w:t>
      </w:r>
    </w:p>
    <w:p w14:paraId="5D0BD0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initTempChart = () =&gt; {</w:t>
      </w:r>
    </w:p>
    <w:p w14:paraId="6EFCF67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(!tempChartRef.value) return</w:t>
      </w:r>
    </w:p>
    <w:p w14:paraId="31BF3F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tempChart = echarts.init(tempChartRef.value)</w:t>
      </w:r>
    </w:p>
    <w:p w14:paraId="4DA5BA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option = {</w:t>
      </w:r>
    </w:p>
    <w:p w14:paraId="5F6729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backgroundColor: 'transparent',</w:t>
      </w:r>
    </w:p>
    <w:p w14:paraId="267D57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tooltip: {</w:t>
      </w:r>
    </w:p>
    <w:p w14:paraId="4B88A0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trigger: 'axis',</w:t>
      </w:r>
    </w:p>
    <w:p w14:paraId="7B2831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axisPointer: {</w:t>
      </w:r>
    </w:p>
    <w:p w14:paraId="0974C6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type: 'cross'</w:t>
      </w:r>
    </w:p>
    <w:p w14:paraId="0B8033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670194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51D8F0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grid: {</w:t>
      </w:r>
    </w:p>
    <w:p w14:paraId="22AA051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left: '3%',</w:t>
      </w:r>
    </w:p>
    <w:p w14:paraId="1737C2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right: '4%',</w:t>
      </w:r>
    </w:p>
    <w:p w14:paraId="2E04F6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bottom: '3%',</w:t>
      </w:r>
    </w:p>
    <w:p w14:paraId="5E5FAD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containLabel: true</w:t>
      </w:r>
    </w:p>
    <w:p w14:paraId="662952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2B13DA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xAxis: {</w:t>
      </w:r>
    </w:p>
    <w:p w14:paraId="75F290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type: 'category',</w:t>
      </w:r>
    </w:p>
    <w:p w14:paraId="5D97EBE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boundaryGap: false,</w:t>
      </w:r>
    </w:p>
    <w:p w14:paraId="4B1ED3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data: [],</w:t>
      </w:r>
    </w:p>
    <w:p w14:paraId="74BA64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axisLine: {</w:t>
      </w:r>
    </w:p>
    <w:p w14:paraId="049EA1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lineStyle: {</w:t>
      </w:r>
    </w:p>
    <w:p w14:paraId="77458D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'#909399'</w:t>
      </w:r>
    </w:p>
    <w:p w14:paraId="165795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21EC6C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1B83065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4A561C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yAxis: {</w:t>
      </w:r>
    </w:p>
    <w:p w14:paraId="07269C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type: 'value',</w:t>
      </w:r>
    </w:p>
    <w:p w14:paraId="602568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axisLine: {</w:t>
      </w:r>
    </w:p>
    <w:p w14:paraId="124B34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lineStyle: {</w:t>
      </w:r>
    </w:p>
    <w:p w14:paraId="271F68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'#909399'</w:t>
      </w:r>
    </w:p>
    <w:p w14:paraId="5280EC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7B2F53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},</w:t>
      </w:r>
    </w:p>
    <w:p w14:paraId="74D82A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splitLine: {</w:t>
      </w:r>
    </w:p>
    <w:p w14:paraId="22240C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lineStyle: {</w:t>
      </w:r>
    </w:p>
    <w:p w14:paraId="35BA53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'#ebeef5'</w:t>
      </w:r>
    </w:p>
    <w:p w14:paraId="05DECD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27616F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774B20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407A9A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series: [</w:t>
      </w:r>
    </w:p>
    <w:p w14:paraId="2CB58E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{</w:t>
      </w:r>
    </w:p>
    <w:p w14:paraId="2624839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name: '温度',</w:t>
      </w:r>
    </w:p>
    <w:p w14:paraId="5C188B5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type: 'line',</w:t>
      </w:r>
    </w:p>
    <w:p w14:paraId="76B469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smooth: true,</w:t>
      </w:r>
    </w:p>
    <w:p w14:paraId="3AB902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symbol: 'circle',</w:t>
      </w:r>
    </w:p>
    <w:p w14:paraId="4BAD84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symbolSize: 6,</w:t>
      </w:r>
    </w:p>
    <w:p w14:paraId="766E50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data: [],</w:t>
      </w:r>
    </w:p>
    <w:p w14:paraId="307621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itemStyle: {</w:t>
      </w:r>
    </w:p>
    <w:p w14:paraId="269B940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'#409EFF'</w:t>
      </w:r>
    </w:p>
    <w:p w14:paraId="2FCEE8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},</w:t>
      </w:r>
    </w:p>
    <w:p w14:paraId="620EED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areaStyle: {</w:t>
      </w:r>
    </w:p>
    <w:p w14:paraId="4E91F8A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new echarts.graphic.LinearGradient(0, 0, 0, 1, [</w:t>
      </w:r>
    </w:p>
    <w:p w14:paraId="54165E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{ offset: 0, color: 'rgba(64, 158, 255, 0.3)' },</w:t>
      </w:r>
    </w:p>
    <w:p w14:paraId="6C8E20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{ offset: 1, color: 'rgba(64, 158, 255, 0.05)' }</w:t>
      </w:r>
    </w:p>
    <w:p w14:paraId="4BF593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])</w:t>
      </w:r>
    </w:p>
    <w:p w14:paraId="0E409B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6A04F7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36F047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]</w:t>
      </w:r>
    </w:p>
    <w:p w14:paraId="781138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42B18B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tempChart.setOption(option)</w:t>
      </w:r>
    </w:p>
    <w:p w14:paraId="00DDCD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03432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方法：初始化pH图表</w:t>
      </w:r>
    </w:p>
    <w:p w14:paraId="60F81E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initPhChart = () =&gt; {</w:t>
      </w:r>
    </w:p>
    <w:p w14:paraId="08715C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(!phChartRef.value) return</w:t>
      </w:r>
    </w:p>
    <w:p w14:paraId="49DB7A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phChart = echarts.init(phChartRef.value)</w:t>
      </w:r>
    </w:p>
    <w:p w14:paraId="7CCF2F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option = {</w:t>
      </w:r>
    </w:p>
    <w:p w14:paraId="21A64E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backgroundColor: 'transparent',</w:t>
      </w:r>
    </w:p>
    <w:p w14:paraId="0E26E2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tooltip: {</w:t>
      </w:r>
    </w:p>
    <w:p w14:paraId="65C033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trigger: 'axis',</w:t>
      </w:r>
    </w:p>
    <w:p w14:paraId="2DD6D2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axisPointer: {</w:t>
      </w:r>
    </w:p>
    <w:p w14:paraId="000D70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type: 'cross'</w:t>
      </w:r>
    </w:p>
    <w:p w14:paraId="1B1619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79D463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0BA2CF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grid: {</w:t>
      </w:r>
    </w:p>
    <w:p w14:paraId="4018A8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left: '3%',</w:t>
      </w:r>
    </w:p>
    <w:p w14:paraId="1A8618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right: '4%',</w:t>
      </w:r>
    </w:p>
    <w:p w14:paraId="626CF0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bottom: '3%',</w:t>
      </w:r>
    </w:p>
    <w:p w14:paraId="1B9060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containLabel: true</w:t>
      </w:r>
    </w:p>
    <w:p w14:paraId="141958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25832B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xAxis: {</w:t>
      </w:r>
    </w:p>
    <w:p w14:paraId="768CEF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type: 'category',</w:t>
      </w:r>
    </w:p>
    <w:p w14:paraId="3C2C72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boundaryGap: false,</w:t>
      </w:r>
    </w:p>
    <w:p w14:paraId="3A4EE1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data: [],</w:t>
      </w:r>
    </w:p>
    <w:p w14:paraId="5D5EB2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axisLine: {</w:t>
      </w:r>
    </w:p>
    <w:p w14:paraId="4177BA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lineStyle: {</w:t>
      </w:r>
    </w:p>
    <w:p w14:paraId="1C6C18F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'#909399'</w:t>
      </w:r>
    </w:p>
    <w:p w14:paraId="069A06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2AC16F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3E5E4A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41100D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yAxis: {</w:t>
      </w:r>
    </w:p>
    <w:p w14:paraId="07B172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type: 'value',</w:t>
      </w:r>
    </w:p>
    <w:p w14:paraId="04B7AF5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axisLine: {</w:t>
      </w:r>
    </w:p>
    <w:p w14:paraId="01B204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lineStyle: {</w:t>
      </w:r>
    </w:p>
    <w:p w14:paraId="316386D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'#909399'</w:t>
      </w:r>
    </w:p>
    <w:p w14:paraId="6ED614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3CDA3D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},</w:t>
      </w:r>
    </w:p>
    <w:p w14:paraId="017165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splitLine: {</w:t>
      </w:r>
    </w:p>
    <w:p w14:paraId="7BF4B47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lineStyle: {</w:t>
      </w:r>
    </w:p>
    <w:p w14:paraId="660B9D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'#ebeef5'</w:t>
      </w:r>
    </w:p>
    <w:p w14:paraId="0BCA07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00F29E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430693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</w:t>
      </w:r>
    </w:p>
    <w:p w14:paraId="437E56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series: [</w:t>
      </w:r>
    </w:p>
    <w:p w14:paraId="79FF16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{</w:t>
      </w:r>
    </w:p>
    <w:p w14:paraId="653AFB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name: 'pH值',</w:t>
      </w:r>
    </w:p>
    <w:p w14:paraId="01A927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type: 'line',</w:t>
      </w:r>
    </w:p>
    <w:p w14:paraId="02CA1F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smooth: true,</w:t>
      </w:r>
    </w:p>
    <w:p w14:paraId="512238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symbol: 'circle',</w:t>
      </w:r>
    </w:p>
    <w:p w14:paraId="70F37D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symbolSize: 6,</w:t>
      </w:r>
    </w:p>
    <w:p w14:paraId="2972CA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data: [],</w:t>
      </w:r>
    </w:p>
    <w:p w14:paraId="1E24215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itemStyle: {</w:t>
      </w:r>
    </w:p>
    <w:p w14:paraId="2C9B1D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'#E6A23C'</w:t>
      </w:r>
    </w:p>
    <w:p w14:paraId="034729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},</w:t>
      </w:r>
    </w:p>
    <w:p w14:paraId="3D21FA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areaStyle: {</w:t>
      </w:r>
    </w:p>
    <w:p w14:paraId="53B53D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color: new echarts.graphic.LinearGradient(0, 0, 0, 1, [</w:t>
      </w:r>
    </w:p>
    <w:p w14:paraId="3A077E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{ offset: 0, color: 'rgba(230, 162, 60, 0.3)' },</w:t>
      </w:r>
    </w:p>
    <w:p w14:paraId="207C95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  { offset: 1, color: 'rgba(230, 162, 60, 0.05)' }</w:t>
      </w:r>
    </w:p>
    <w:p w14:paraId="7BCB030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  ])</w:t>
      </w:r>
    </w:p>
    <w:p w14:paraId="159FC8E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}</w:t>
      </w:r>
    </w:p>
    <w:p w14:paraId="5481B6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</w:t>
      </w:r>
    </w:p>
    <w:p w14:paraId="0FA4F7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]</w:t>
      </w:r>
    </w:p>
    <w:p w14:paraId="46343D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ACD96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phChart.setOption(option)</w:t>
      </w:r>
    </w:p>
    <w:p w14:paraId="1BAC35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BCAA0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方法：更新图表数据</w:t>
      </w:r>
    </w:p>
    <w:p w14:paraId="6759B7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updateCharts = (batches) =&gt; {</w:t>
      </w:r>
    </w:p>
    <w:p w14:paraId="25DFCE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(batches.length === 0) return</w:t>
      </w:r>
    </w:p>
    <w:p w14:paraId="4C15EC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生成时间轴（最近24小时）</w:t>
      </w:r>
    </w:p>
    <w:p w14:paraId="7771AA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now = new Date()</w:t>
      </w:r>
    </w:p>
    <w:p w14:paraId="52EA2C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timeLabels = []</w:t>
      </w:r>
    </w:p>
    <w:p w14:paraId="403C8E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for (let i = 23; i &gt;= 0; i--) {</w:t>
      </w:r>
    </w:p>
    <w:p w14:paraId="3F1292D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const time = new Date(now - i * 3600000)</w:t>
      </w:r>
    </w:p>
    <w:p w14:paraId="5083F6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timeLabels.push(time.getHours().toString().padStart(2, '0') + ':00')</w:t>
      </w:r>
    </w:p>
    <w:p w14:paraId="027D9E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80135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模拟温度数据（取第一个批次的温度）</w:t>
      </w:r>
    </w:p>
    <w:p w14:paraId="2B908A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tempData = []</w:t>
      </w:r>
    </w:p>
    <w:p w14:paraId="08E7BE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phData = []</w:t>
      </w:r>
    </w:p>
    <w:p w14:paraId="7B941D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let baseTemp = 25</w:t>
      </w:r>
    </w:p>
    <w:p w14:paraId="093137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let basePh = 4.0</w:t>
      </w:r>
    </w:p>
    <w:p w14:paraId="4D3622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for (let i = 0; i &lt; 24; i++) {</w:t>
      </w:r>
    </w:p>
    <w:p w14:paraId="116CA2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baseTemp += (Math.random() - 0.5) * 0.5</w:t>
      </w:r>
    </w:p>
    <w:p w14:paraId="63A333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basePh -= 0.02</w:t>
      </w:r>
    </w:p>
    <w:p w14:paraId="281891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tempData.push(parseFloat(baseTemp.toFixed(1)))</w:t>
      </w:r>
    </w:p>
    <w:p w14:paraId="7805CF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phData.push(parseFloat(basePh.toFixed(1)))</w:t>
      </w:r>
    </w:p>
    <w:p w14:paraId="44D94B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1B94A5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更新温度图表</w:t>
      </w:r>
    </w:p>
    <w:p w14:paraId="0AA659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(tempChart) {</w:t>
      </w:r>
    </w:p>
    <w:p w14:paraId="736467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tempChart.setOption({</w:t>
      </w:r>
    </w:p>
    <w:p w14:paraId="296DCF4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xAxis: {</w:t>
      </w:r>
    </w:p>
    <w:p w14:paraId="51604A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data: timeLabels</w:t>
      </w:r>
    </w:p>
    <w:p w14:paraId="326186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},</w:t>
      </w:r>
    </w:p>
    <w:p w14:paraId="2D48DC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series: [{</w:t>
      </w:r>
    </w:p>
    <w:p w14:paraId="4F46FE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data: tempData</w:t>
      </w:r>
    </w:p>
    <w:p w14:paraId="28A69B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}]</w:t>
      </w:r>
    </w:p>
    <w:p w14:paraId="0D25BE8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})</w:t>
      </w:r>
    </w:p>
    <w:p w14:paraId="407E3C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5B9761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更新pH图表</w:t>
      </w:r>
    </w:p>
    <w:p w14:paraId="1BABA61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(phChart) {</w:t>
      </w:r>
    </w:p>
    <w:p w14:paraId="584606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phChart.setOption({</w:t>
      </w:r>
    </w:p>
    <w:p w14:paraId="52818B1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xAxis: {</w:t>
      </w:r>
    </w:p>
    <w:p w14:paraId="610587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data: timeLabels</w:t>
      </w:r>
    </w:p>
    <w:p w14:paraId="70BAC5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},</w:t>
      </w:r>
    </w:p>
    <w:p w14:paraId="5936AA7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series: [{</w:t>
      </w:r>
    </w:p>
    <w:p w14:paraId="25EAA9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data: phData</w:t>
      </w:r>
    </w:p>
    <w:p w14:paraId="66CA3D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}]</w:t>
      </w:r>
    </w:p>
    <w:p w14:paraId="7D819E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})</w:t>
      </w:r>
    </w:p>
    <w:p w14:paraId="3504FBB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30DFFD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9E0D3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辅助方法：获取温度样式类</w:t>
      </w:r>
    </w:p>
    <w:p w14:paraId="63F1B9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getTempClass = (current, min, max) =&gt; {</w:t>
      </w:r>
    </w:p>
    <w:p w14:paraId="17DE1D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(current &lt; min || current &gt; max) return 'temp-abnormal'</w:t>
      </w:r>
    </w:p>
    <w:p w14:paraId="220D0D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'temp-normal'</w:t>
      </w:r>
    </w:p>
    <w:p w14:paraId="4EE852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73D76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辅助方法：获取状态标签类型</w:t>
      </w:r>
    </w:p>
    <w:p w14:paraId="230BEA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getStatusTagType = (status) =&gt; {</w:t>
      </w:r>
    </w:p>
    <w:p w14:paraId="295D5F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typeMap = {</w:t>
      </w:r>
    </w:p>
    <w:p w14:paraId="3B06CC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fermenting: 'warning',</w:t>
      </w:r>
    </w:p>
    <w:p w14:paraId="4F82652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completed: 'success',</w:t>
      </w:r>
    </w:p>
    <w:p w14:paraId="2C719A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failed: 'danger'</w:t>
      </w:r>
    </w:p>
    <w:p w14:paraId="24091B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065D9B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typeMap[status] || ''</w:t>
      </w:r>
    </w:p>
    <w:p w14:paraId="1E681C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FAB20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辅助方法：获取状态标签文本</w:t>
      </w:r>
    </w:p>
    <w:p w14:paraId="4353EE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const getStatusLabel = (status) =&gt; {</w:t>
      </w:r>
    </w:p>
    <w:p w14:paraId="78E9E5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labelMap = {</w:t>
      </w:r>
    </w:p>
    <w:p w14:paraId="7D1718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fermenting: '发酵中',</w:t>
      </w:r>
    </w:p>
    <w:p w14:paraId="3926EB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completed: '已完成',</w:t>
      </w:r>
    </w:p>
    <w:p w14:paraId="6D8442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failed: '已失败'</w:t>
      </w:r>
    </w:p>
    <w:p w14:paraId="3B9373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54DF35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labelMap[status] || status</w:t>
      </w:r>
    </w:p>
    <w:p w14:paraId="09C3946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237D6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生命周期：组件挂载</w:t>
      </w:r>
    </w:p>
    <w:p w14:paraId="3721C7F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onMounted(() =&gt; {</w:t>
      </w:r>
    </w:p>
    <w:p w14:paraId="49F4DA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updateCurrentTime()</w:t>
      </w:r>
    </w:p>
    <w:p w14:paraId="7559A2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fetchStats()</w:t>
      </w:r>
    </w:p>
    <w:p w14:paraId="27327B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fetchAlerts()</w:t>
      </w:r>
    </w:p>
    <w:p w14:paraId="360F9A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初始化图表</w:t>
      </w:r>
    </w:p>
    <w:p w14:paraId="0FD9EC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initTempChart()</w:t>
      </w:r>
    </w:p>
    <w:p w14:paraId="24E8C7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initPhChart()</w:t>
      </w:r>
    </w:p>
    <w:p w14:paraId="5FD1AF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定时更新时间（每秒）</w:t>
      </w:r>
    </w:p>
    <w:p w14:paraId="02162DA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clockTimer = setInterval(updateCurrentTime, 1000)</w:t>
      </w:r>
    </w:p>
    <w:p w14:paraId="022B9D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定时刷新数据（每30秒）</w:t>
      </w:r>
    </w:p>
    <w:p w14:paraId="28BCFC9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refreshTimer = setInterval(() =&gt; {</w:t>
      </w:r>
    </w:p>
    <w:p w14:paraId="37BCAB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fetchStats()</w:t>
      </w:r>
    </w:p>
    <w:p w14:paraId="74A9C6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fetchAlerts()</w:t>
      </w:r>
    </w:p>
    <w:p w14:paraId="345B8E9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}, 30000)</w:t>
      </w:r>
    </w:p>
    <w:p w14:paraId="24479E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// 监听窗口大小变化，重绘图表</w:t>
      </w:r>
    </w:p>
    <w:p w14:paraId="4FFDBF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window.addEventListener('resize', () =&gt; {</w:t>
      </w:r>
    </w:p>
    <w:p w14:paraId="6FEC15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tempChart?.resize()</w:t>
      </w:r>
    </w:p>
    <w:p w14:paraId="189B8B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phChart?.resize()</w:t>
      </w:r>
    </w:p>
    <w:p w14:paraId="2691DF9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})</w:t>
      </w:r>
    </w:p>
    <w:p w14:paraId="747D3E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0B8720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// 生命周期：组件卸载</w:t>
      </w:r>
    </w:p>
    <w:p w14:paraId="254EC6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onUnmounted(() =&gt; {</w:t>
      </w:r>
    </w:p>
    <w:p w14:paraId="589CA8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(refreshTimer) {</w:t>
      </w:r>
    </w:p>
    <w:p w14:paraId="31746D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clearInterval(refreshTimer)</w:t>
      </w:r>
    </w:p>
    <w:p w14:paraId="2E9879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542A18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(clockTimer) {</w:t>
      </w:r>
    </w:p>
    <w:p w14:paraId="5AC5347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clearInterval(clockTimer)</w:t>
      </w:r>
    </w:p>
    <w:p w14:paraId="63E223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69B233C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tempChart?.dispose()</w:t>
      </w:r>
    </w:p>
    <w:p w14:paraId="751413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phChart?.dispose()</w:t>
      </w:r>
    </w:p>
    <w:p w14:paraId="60FD6F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window.removeEventListener('resize', () =&gt; {})</w:t>
      </w:r>
    </w:p>
    <w:p w14:paraId="735B81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})</w:t>
      </w:r>
    </w:p>
    <w:p w14:paraId="3465DF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&lt;/script&gt;</w:t>
      </w:r>
    </w:p>
    <w:p w14:paraId="440B80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&lt;style scoped&gt;</w:t>
      </w:r>
    </w:p>
    <w:p w14:paraId="476C04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.monitoring-dashboard {</w:t>
      </w:r>
    </w:p>
    <w:p w14:paraId="015292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linear-gradient(135deg, #0B1120 0%, #1a2332 100%);</w:t>
      </w:r>
    </w:p>
    <w:p w14:paraId="6AAF34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min-height: calc(100vh - 80px);</w:t>
      </w:r>
    </w:p>
    <w:p w14:paraId="7552ED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20px;</w:t>
      </w:r>
    </w:p>
    <w:p w14:paraId="70F885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white;</w:t>
      </w:r>
    </w:p>
    <w:p w14:paraId="76C62C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279D84A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.dashboard-header {</w:t>
      </w:r>
    </w:p>
    <w:p w14:paraId="3B1A66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text-align: center;</w:t>
      </w:r>
    </w:p>
    <w:p w14:paraId="2FC17A1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30px;</w:t>
      </w:r>
    </w:p>
    <w:p w14:paraId="42285C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0C81C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.header-title {</w:t>
      </w:r>
    </w:p>
    <w:p w14:paraId="3F738D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28px;</w:t>
      </w:r>
    </w:p>
    <w:p w14:paraId="61AF62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bold;</w:t>
      </w:r>
    </w:p>
    <w:p w14:paraId="19EEB1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10px;</w:t>
      </w:r>
    </w:p>
    <w:p w14:paraId="2DE6F5D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58D22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.header-time {</w:t>
      </w:r>
    </w:p>
    <w:p w14:paraId="36C2BA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16px;</w:t>
      </w:r>
    </w:p>
    <w:p w14:paraId="69C3E0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#a0aec0;</w:t>
      </w:r>
    </w:p>
    <w:p w14:paraId="5966E4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89987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.stats-row {</w:t>
      </w:r>
    </w:p>
    <w:p w14:paraId="79153A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20px;</w:t>
      </w:r>
    </w:p>
    <w:p w14:paraId="529DF8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A3CF8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.stat-card {</w:t>
      </w:r>
    </w:p>
    <w:p w14:paraId="228B1D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rgba(255, 255, 255, 0.1);</w:t>
      </w:r>
    </w:p>
    <w:p w14:paraId="3D71F9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8px;</w:t>
      </w:r>
    </w:p>
    <w:p w14:paraId="699AAA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20px;</w:t>
      </w:r>
    </w:p>
    <w:p w14:paraId="7D10528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52D66B0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1F22514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gap: 15px;</w:t>
      </w:r>
    </w:p>
    <w:p w14:paraId="01CB3C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backdrop-filter: blur(10px);</w:t>
      </w:r>
    </w:p>
    <w:p w14:paraId="570AE3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border: 1px solid rgba(255, 255, 255, 0.1);</w:t>
      </w:r>
    </w:p>
    <w:p w14:paraId="68EB8E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A2F24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.stat-icon {</w:t>
      </w:r>
    </w:p>
    <w:p w14:paraId="459F60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width: 60px;</w:t>
      </w:r>
    </w:p>
    <w:p w14:paraId="3D477A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60px;</w:t>
      </w:r>
    </w:p>
    <w:p w14:paraId="0E67EBE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12px;</w:t>
      </w:r>
    </w:p>
    <w:p w14:paraId="12C72E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48196B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3F87C0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center;</w:t>
      </w:r>
    </w:p>
    <w:p w14:paraId="405BD0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white;</w:t>
      </w:r>
    </w:p>
    <w:p w14:paraId="4FE10F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8397A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.stat-content {</w:t>
      </w:r>
    </w:p>
    <w:p w14:paraId="5CA81C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flex: 1;</w:t>
      </w:r>
    </w:p>
    <w:p w14:paraId="0CF35AE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25C8F1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.stat-label {</w:t>
      </w:r>
    </w:p>
    <w:p w14:paraId="0DE632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20DCA8A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#a0aec0;</w:t>
      </w:r>
    </w:p>
    <w:p w14:paraId="2EFCC5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5px;</w:t>
      </w:r>
    </w:p>
    <w:p w14:paraId="125E43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2B898B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.stat-value {</w:t>
      </w:r>
    </w:p>
    <w:p w14:paraId="098436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28px;</w:t>
      </w:r>
    </w:p>
    <w:p w14:paraId="0DED689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bold;</w:t>
      </w:r>
    </w:p>
    <w:p w14:paraId="2F10BD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white;</w:t>
      </w:r>
    </w:p>
    <w:p w14:paraId="192042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2667A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.stat-value.danger {</w:t>
      </w:r>
    </w:p>
    <w:p w14:paraId="267C67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#F56C6C;</w:t>
      </w:r>
    </w:p>
    <w:p w14:paraId="56F579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BBA4D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.stat-value.success {</w:t>
      </w:r>
    </w:p>
    <w:p w14:paraId="502FDD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#67C23A;</w:t>
      </w:r>
    </w:p>
    <w:p w14:paraId="5E7990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D4DA7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.charts-row {</w:t>
      </w:r>
    </w:p>
    <w:p w14:paraId="648F41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20px;</w:t>
      </w:r>
    </w:p>
    <w:p w14:paraId="1CBA0B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D526E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.chart-card {</w:t>
      </w:r>
    </w:p>
    <w:p w14:paraId="71F6C8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rgba(255, 255, 255, 0.05);</w:t>
      </w:r>
    </w:p>
    <w:p w14:paraId="7E9C56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8px;</w:t>
      </w:r>
    </w:p>
    <w:p w14:paraId="4192E5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20px;</w:t>
      </w:r>
    </w:p>
    <w:p w14:paraId="2C1FD3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border: 1px solid rgba(255, 255, 255, 0.1);</w:t>
      </w:r>
    </w:p>
    <w:p w14:paraId="7BECC9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C031A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.chart-header {</w:t>
      </w:r>
    </w:p>
    <w:p w14:paraId="39625E2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5310E2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7BA544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205CA8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15px;</w:t>
      </w:r>
    </w:p>
    <w:p w14:paraId="643F7A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16px;</w:t>
      </w:r>
    </w:p>
    <w:p w14:paraId="6A6C60C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031A38F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978D9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.chart-container {</w:t>
      </w:r>
    </w:p>
    <w:p w14:paraId="334087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width: 100%;</w:t>
      </w:r>
    </w:p>
    <w:p w14:paraId="7EF77E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300px;</w:t>
      </w:r>
    </w:p>
    <w:p w14:paraId="0B8F4D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5A322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.bottom-row {</w:t>
      </w:r>
    </w:p>
    <w:p w14:paraId="39EE1F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20px;</w:t>
      </w:r>
    </w:p>
    <w:p w14:paraId="6F3941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1EE48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.table-card,</w:t>
      </w:r>
    </w:p>
    <w:p w14:paraId="4CC8AA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.alert-card {</w:t>
      </w:r>
    </w:p>
    <w:p w14:paraId="16AD23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rgba(255, 255, 255, 0.05);</w:t>
      </w:r>
    </w:p>
    <w:p w14:paraId="0A89A8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8px;</w:t>
      </w:r>
    </w:p>
    <w:p w14:paraId="5F3B768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20px;</w:t>
      </w:r>
    </w:p>
    <w:p w14:paraId="3CBF25C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border: 1px solid rgba(255, 255, 255, 0.1);</w:t>
      </w:r>
    </w:p>
    <w:p w14:paraId="02E8B1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max-height: 500px;</w:t>
      </w:r>
    </w:p>
    <w:p w14:paraId="44985B2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BB2C9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.card-header {</w:t>
      </w:r>
    </w:p>
    <w:p w14:paraId="2E26316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display: flex;</w:t>
      </w:r>
    </w:p>
    <w:p w14:paraId="24C2B3B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justify-content: space-between;</w:t>
      </w:r>
    </w:p>
    <w:p w14:paraId="489294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align-items: center;</w:t>
      </w:r>
    </w:p>
    <w:p w14:paraId="7FA13C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15px;</w:t>
      </w:r>
    </w:p>
    <w:p w14:paraId="2B64455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16px;</w:t>
      </w:r>
    </w:p>
    <w:p w14:paraId="7979BA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0DE50BC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3B2FC9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.temp-normal {</w:t>
      </w:r>
    </w:p>
    <w:p w14:paraId="2FE763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#67C23A;</w:t>
      </w:r>
    </w:p>
    <w:p w14:paraId="11E74E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DFF8D0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.temp-abnormal {</w:t>
      </w:r>
    </w:p>
    <w:p w14:paraId="3F2E2A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#F56C6C;</w:t>
      </w:r>
    </w:p>
    <w:p w14:paraId="1CBF923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bold;</w:t>
      </w:r>
    </w:p>
    <w:p w14:paraId="610F09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B2BF6B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.alert-list {</w:t>
      </w:r>
    </w:p>
    <w:p w14:paraId="1313FB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max-height: 400px;</w:t>
      </w:r>
    </w:p>
    <w:p w14:paraId="3D2CE77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overflow-y: auto;</w:t>
      </w:r>
    </w:p>
    <w:p w14:paraId="65C769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0F9DC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.alert-item {</w:t>
      </w:r>
    </w:p>
    <w:p w14:paraId="6FD84D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10px;</w:t>
      </w:r>
    </w:p>
    <w:p w14:paraId="4205ED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8px;</w:t>
      </w:r>
    </w:p>
    <w:p w14:paraId="232F52D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border-left: 3px solid #F56C6C;</w:t>
      </w:r>
    </w:p>
    <w:p w14:paraId="3A5B2B5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rgba(255, 255, 255, 0.05);</w:t>
      </w:r>
    </w:p>
    <w:p w14:paraId="3D5398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4px;</w:t>
      </w:r>
    </w:p>
    <w:p w14:paraId="1374F6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47881D3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198F5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.alert-item.alert-high {</w:t>
      </w:r>
    </w:p>
    <w:p w14:paraId="197FF1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border-left-color: #F56C6C;</w:t>
      </w:r>
    </w:p>
    <w:p w14:paraId="16A1C4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rgba(245, 108, 108, 0.1);</w:t>
      </w:r>
    </w:p>
    <w:p w14:paraId="1DC6BD5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C80BFE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.alert-item.alert-medium {</w:t>
      </w:r>
    </w:p>
    <w:p w14:paraId="081BCEC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border-left-color: #E6A23C;</w:t>
      </w:r>
    </w:p>
    <w:p w14:paraId="7B24B33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rgba(230, 162, 60, 0.1);</w:t>
      </w:r>
    </w:p>
    <w:p w14:paraId="28AB0E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23BE6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.alert-item.alert-low {</w:t>
      </w:r>
    </w:p>
    <w:p w14:paraId="459FE0E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border-left-color: #909399;</w:t>
      </w:r>
    </w:p>
    <w:p w14:paraId="2ACE543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rgba(144, 147, 153, 0.1);</w:t>
      </w:r>
    </w:p>
    <w:p w14:paraId="1A71493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1840C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.alert-time {</w:t>
      </w:r>
    </w:p>
    <w:p w14:paraId="4DC0F9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12px;</w:t>
      </w:r>
    </w:p>
    <w:p w14:paraId="3E653A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#a0aec0;</w:t>
      </w:r>
    </w:p>
    <w:p w14:paraId="5794641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margin-bottom: 5px;</w:t>
      </w:r>
    </w:p>
    <w:p w14:paraId="6F48E4A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8FAF42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.alert-content {</w:t>
      </w:r>
    </w:p>
    <w:p w14:paraId="3E95D28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white;</w:t>
      </w:r>
    </w:p>
    <w:p w14:paraId="547181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4E7D0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.alert-empty {</w:t>
      </w:r>
    </w:p>
    <w:p w14:paraId="49D832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text-align: center;</w:t>
      </w:r>
    </w:p>
    <w:p w14:paraId="79D602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40px 0;</w:t>
      </w:r>
    </w:p>
    <w:p w14:paraId="49A129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#909399;</w:t>
      </w:r>
    </w:p>
    <w:p w14:paraId="0E8830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6F450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.alert-empty p {</w:t>
      </w:r>
    </w:p>
    <w:p w14:paraId="03B332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margin-top: 10px;</w:t>
      </w:r>
    </w:p>
    <w:p w14:paraId="0239CC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6538AD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F7016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&lt;/style&gt;</w:t>
      </w:r>
    </w:p>
    <w:p w14:paraId="29C093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06CB975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工具函数集合</w:t>
      </w:r>
    </w:p>
    <w:p w14:paraId="4265F17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76C2E5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7B2CE27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格式化日期时间</w:t>
      </w:r>
    </w:p>
    <w:p w14:paraId="15A8DC6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{Date|String} date - 日期对象或日期字符串</w:t>
      </w:r>
    </w:p>
    <w:p w14:paraId="76B37F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format - 格式字符串，默认 'YYYY-MM-DD HH:mm:ss'</w:t>
      </w:r>
    </w:p>
    <w:p w14:paraId="2B921C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{String} 格式化后的日期字符串</w:t>
      </w:r>
    </w:p>
    <w:p w14:paraId="1032C5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50AD07B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formatDate(date, format = 'YYYY-MM-DD HH:mm:ss') {</w:t>
      </w:r>
    </w:p>
    <w:p w14:paraId="295C583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(!date) return ''</w:t>
      </w:r>
    </w:p>
    <w:p w14:paraId="6F15536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d = new Date(date)</w:t>
      </w:r>
    </w:p>
    <w:p w14:paraId="500893B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(isNaN(d.getTime())) return ''</w:t>
      </w:r>
    </w:p>
    <w:p w14:paraId="011449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year = d.getFullYear()</w:t>
      </w:r>
    </w:p>
    <w:p w14:paraId="344CBB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month = String(d.getMonth() + 1).padStart(2, '0')</w:t>
      </w:r>
    </w:p>
    <w:p w14:paraId="3F87D2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day = String(d.getDate()).padStart(2, '0')</w:t>
      </w:r>
    </w:p>
    <w:p w14:paraId="4A572A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hours = String(d.getHours()).padStart(2, '0')</w:t>
      </w:r>
    </w:p>
    <w:p w14:paraId="29A9E66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minutes = String(d.getMinutes()).padStart(2, '0')</w:t>
      </w:r>
    </w:p>
    <w:p w14:paraId="2C52FE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seconds = String(d.getSeconds()).padStart(2, '0')</w:t>
      </w:r>
    </w:p>
    <w:p w14:paraId="20807A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format</w:t>
      </w:r>
    </w:p>
    <w:p w14:paraId="1F8413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.replace('YYYY', year)</w:t>
      </w:r>
    </w:p>
    <w:p w14:paraId="27B8B52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.replace('MM', month)</w:t>
      </w:r>
    </w:p>
    <w:p w14:paraId="7C9909C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.replace('DD', day)</w:t>
      </w:r>
    </w:p>
    <w:p w14:paraId="414C808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.replace('HH', hours)</w:t>
      </w:r>
    </w:p>
    <w:p w14:paraId="07682A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.replace('mm', minutes)</w:t>
      </w:r>
    </w:p>
    <w:p w14:paraId="1AEC97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.replace('ss', seconds)</w:t>
      </w:r>
    </w:p>
    <w:p w14:paraId="37D73E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41BA4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783AE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格式化文件大小</w:t>
      </w:r>
    </w:p>
    <w:p w14:paraId="752351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bytes - 文件大小（字节）</w:t>
      </w:r>
    </w:p>
    <w:p w14:paraId="5BCEF5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{String} 格式化后的文件大小</w:t>
      </w:r>
    </w:p>
    <w:p w14:paraId="33FF228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1C7814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formatFileSize(bytes) {</w:t>
      </w:r>
    </w:p>
    <w:p w14:paraId="236672F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(bytes === 0) return '0 B'</w:t>
      </w:r>
    </w:p>
    <w:p w14:paraId="39088F2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k = 1024</w:t>
      </w:r>
    </w:p>
    <w:p w14:paraId="0E3C59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sizes = ['B', 'KB', 'MB', 'GB', 'TB']</w:t>
      </w:r>
    </w:p>
    <w:p w14:paraId="48CC32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i = Math.floor(Math.log(bytes) / Math.log(k))</w:t>
      </w:r>
    </w:p>
    <w:p w14:paraId="6909D0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(bytes / Math.pow(k, i)).toFixed(2) + ' ' + sizes[i]</w:t>
      </w:r>
    </w:p>
    <w:p w14:paraId="4C01722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B14E4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CB9B69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深拷贝对象</w:t>
      </w:r>
    </w:p>
    <w:p w14:paraId="2917F91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{Object} obj - 要拷贝的对象</w:t>
      </w:r>
    </w:p>
    <w:p w14:paraId="0A95830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{Object} 拷贝后的新对象</w:t>
      </w:r>
    </w:p>
    <w:p w14:paraId="6492EE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0E95784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deepClone(obj) {</w:t>
      </w:r>
    </w:p>
    <w:p w14:paraId="5392075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(obj === null || typeof obj !== 'object') return obj</w:t>
      </w:r>
    </w:p>
    <w:p w14:paraId="5D4E1F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(obj instanceof Date) return new Date(obj)</w:t>
      </w:r>
    </w:p>
    <w:p w14:paraId="4A18629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(obj instanceof Array) return obj.map(item =&gt; deepClone(item))</w:t>
      </w:r>
    </w:p>
    <w:p w14:paraId="1B7E44E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clonedObj = {}</w:t>
      </w:r>
    </w:p>
    <w:p w14:paraId="679270B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for (const key in obj) {</w:t>
      </w:r>
    </w:p>
    <w:p w14:paraId="65DE6D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(obj.hasOwnProperty(key)) {</w:t>
      </w:r>
    </w:p>
    <w:p w14:paraId="1D336B6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clonedObj[key] = deepClone(obj[key])</w:t>
      </w:r>
    </w:p>
    <w:p w14:paraId="0F2510D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1630F6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2C2CE56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clonedObj</w:t>
      </w:r>
    </w:p>
    <w:p w14:paraId="704377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05D4F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4462B1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防抖函数</w:t>
      </w:r>
    </w:p>
    <w:p w14:paraId="3E93E4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{Function} func - 要防抖的函数</w:t>
      </w:r>
    </w:p>
    <w:p w14:paraId="775A33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delay - 延迟时间（毫秒）</w:t>
      </w:r>
    </w:p>
    <w:p w14:paraId="1DCAF60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{Function} 防抖后的函数</w:t>
      </w:r>
    </w:p>
    <w:p w14:paraId="7881F4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0FBFAFA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debounce(func, delay = 300) {</w:t>
      </w:r>
    </w:p>
    <w:p w14:paraId="775D391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let timer = null</w:t>
      </w:r>
    </w:p>
    <w:p w14:paraId="694A1AE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function (...args) {</w:t>
      </w:r>
    </w:p>
    <w:p w14:paraId="3E5265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(timer) clearTimeout(timer)</w:t>
      </w:r>
    </w:p>
    <w:p w14:paraId="5209DF9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timer = setTimeout(() =&gt; {</w:t>
      </w:r>
    </w:p>
    <w:p w14:paraId="2F7F206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func.apply(this, args)</w:t>
      </w:r>
    </w:p>
    <w:p w14:paraId="407504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}, delay)</w:t>
      </w:r>
    </w:p>
    <w:p w14:paraId="1064EE8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427FAD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9A8A0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7DEDA8A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节流函数</w:t>
      </w:r>
    </w:p>
    <w:p w14:paraId="0070D58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{Function} func - 要节流的函数</w:t>
      </w:r>
    </w:p>
    <w:p w14:paraId="78171C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delay - 延迟时间（毫秒）</w:t>
      </w:r>
    </w:p>
    <w:p w14:paraId="617A51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{Function} 节流后的函数</w:t>
      </w:r>
    </w:p>
    <w:p w14:paraId="680DE2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6FEF69A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throttle(func, delay = 300) {</w:t>
      </w:r>
    </w:p>
    <w:p w14:paraId="609359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let timer = null</w:t>
      </w:r>
    </w:p>
    <w:p w14:paraId="2E170F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function (...args) {</w:t>
      </w:r>
    </w:p>
    <w:p w14:paraId="06F02D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if (!timer) {</w:t>
      </w:r>
    </w:p>
    <w:p w14:paraId="4D6E4D7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timer = setTimeout(() =&gt; {</w:t>
      </w:r>
    </w:p>
    <w:p w14:paraId="0F55E0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func.apply(this, args)</w:t>
      </w:r>
    </w:p>
    <w:p w14:paraId="09F92D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  timer = null</w:t>
      </w:r>
    </w:p>
    <w:p w14:paraId="705EE8D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  }, delay)</w:t>
      </w:r>
    </w:p>
    <w:p w14:paraId="01005C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}</w:t>
      </w:r>
    </w:p>
    <w:p w14:paraId="6AA211E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62735AD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6360F8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0AF71A4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生成唯一ID</w:t>
      </w:r>
    </w:p>
    <w:p w14:paraId="243E2F5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prefix - ID前缀</w:t>
      </w:r>
    </w:p>
    <w:p w14:paraId="6F6CAA0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{String} 唯一ID</w:t>
      </w:r>
    </w:p>
    <w:p w14:paraId="68B2BA8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1D014DD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generateId(prefix = '') {</w:t>
      </w:r>
    </w:p>
    <w:p w14:paraId="78BF1E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timestamp = Date.now().toString(36)</w:t>
      </w:r>
    </w:p>
    <w:p w14:paraId="5302EDF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random = Math.random().toString(36).substring(2, 9)</w:t>
      </w:r>
    </w:p>
    <w:p w14:paraId="3FD560C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prefix ? `${prefix}_${timestamp}${random}` : `${timestamp}${random}`</w:t>
      </w:r>
    </w:p>
    <w:p w14:paraId="496D13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0715F6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D381BA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下载文件</w:t>
      </w:r>
    </w:p>
    <w:p w14:paraId="3EDCCF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{Blob} blob - 文件Blob对象</w:t>
      </w:r>
    </w:p>
    <w:p w14:paraId="473D92C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filename - 文件名</w:t>
      </w:r>
    </w:p>
    <w:p w14:paraId="3A9DCF6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2FA5CC3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downloadFile(blob, filename) {</w:t>
      </w:r>
    </w:p>
    <w:p w14:paraId="23794C3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url = window.URL.createObjectURL(blob)</w:t>
      </w:r>
    </w:p>
    <w:p w14:paraId="3C2B7D5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link = document.createElement('a')</w:t>
      </w:r>
    </w:p>
    <w:p w14:paraId="52435D7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link.href = url</w:t>
      </w:r>
    </w:p>
    <w:p w14:paraId="41D6C0B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link.download = filename</w:t>
      </w:r>
    </w:p>
    <w:p w14:paraId="03D53BF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document.body.appendChild(link)</w:t>
      </w:r>
    </w:p>
    <w:p w14:paraId="7BA2F2B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link.click()</w:t>
      </w:r>
    </w:p>
    <w:p w14:paraId="414EF61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document.body.removeChild(link)</w:t>
      </w:r>
    </w:p>
    <w:p w14:paraId="3D3574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window.URL.revokeObjectURL(url)</w:t>
      </w:r>
    </w:p>
    <w:p w14:paraId="7C89E64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75BAFD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0B96D7E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数字格式化</w:t>
      </w:r>
    </w:p>
    <w:p w14:paraId="6075BA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num - 要格式化的数字</w:t>
      </w:r>
    </w:p>
    <w:p w14:paraId="290B783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decimals - 小数位数</w:t>
      </w:r>
    </w:p>
    <w:p w14:paraId="080C58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{String} 格式化后的数字字符串</w:t>
      </w:r>
    </w:p>
    <w:p w14:paraId="1267DC1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1130913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formatNumber(num, decimals = 2) {</w:t>
      </w:r>
    </w:p>
    <w:p w14:paraId="069E3E9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(isNaN(num)) return ''</w:t>
      </w:r>
    </w:p>
    <w:p w14:paraId="335B8CD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Number(num).toFixed(decimals)</w:t>
      </w:r>
    </w:p>
    <w:p w14:paraId="50F7329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16FF67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7087523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计算百分比</w:t>
      </w:r>
    </w:p>
    <w:p w14:paraId="2C8A828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value - 当前值</w:t>
      </w:r>
    </w:p>
    <w:p w14:paraId="2BB277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total - 总值</w:t>
      </w:r>
    </w:p>
    <w:p w14:paraId="4AAA64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{Number} decimals - 小数位数</w:t>
      </w:r>
    </w:p>
    <w:p w14:paraId="7A50AA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{String} 百分比字符串</w:t>
      </w:r>
    </w:p>
    <w:p w14:paraId="0A71A5C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748D5CA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calculatePercentage(value, total, decimals = 2) {</w:t>
      </w:r>
    </w:p>
    <w:p w14:paraId="306DF15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if (total === 0) return '0%'</w:t>
      </w:r>
    </w:p>
    <w:p w14:paraId="403431C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((value / total) * 100).toFixed(decimals) + '%'</w:t>
      </w:r>
    </w:p>
    <w:p w14:paraId="148CBED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B3E51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146573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验证邮箱格式</w:t>
      </w:r>
    </w:p>
    <w:p w14:paraId="5CE5830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email - 邮箱地址</w:t>
      </w:r>
    </w:p>
    <w:p w14:paraId="0F6EE7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{Boolean} 是否有效</w:t>
      </w:r>
    </w:p>
    <w:p w14:paraId="0F83181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31EEB14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isValidEmail(email) {</w:t>
      </w:r>
    </w:p>
    <w:p w14:paraId="5715B2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re = /^[^\s@]+@[^\s@]+\.[^\s@]+$/</w:t>
      </w:r>
    </w:p>
    <w:p w14:paraId="6AEE5A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re.test(email)</w:t>
      </w:r>
    </w:p>
    <w:p w14:paraId="2D5F377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366B9B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157070A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验证手机号格式</w:t>
      </w:r>
    </w:p>
    <w:p w14:paraId="6CD5999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@param {String} phone - 手机号</w:t>
      </w:r>
    </w:p>
    <w:p w14:paraId="2A89C2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{Boolean} 是否有效</w:t>
      </w:r>
    </w:p>
    <w:p w14:paraId="583FF81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2DCC44F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isValidPhone(phone) {</w:t>
      </w:r>
    </w:p>
    <w:p w14:paraId="1AA645B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re = /^1[3-9]\d{9}$/</w:t>
      </w:r>
    </w:p>
    <w:p w14:paraId="73754AC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re.test(phone)</w:t>
      </w:r>
    </w:p>
    <w:p w14:paraId="0CA616F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EF0A04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0C3BF16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获取随机颜色</w:t>
      </w:r>
    </w:p>
    <w:p w14:paraId="3DF9A2E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@returns {String} 随机颜色值（十六进制）</w:t>
      </w:r>
    </w:p>
    <w:p w14:paraId="4B416CC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5069BEF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export function getRandomColor() {</w:t>
      </w:r>
    </w:p>
    <w:p w14:paraId="475CD32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const letters = '0123456789ABCDEF'</w:t>
      </w:r>
    </w:p>
    <w:p w14:paraId="2825E3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let color = '#'</w:t>
      </w:r>
    </w:p>
    <w:p w14:paraId="38ACB9D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for (let i = 0; i &lt; 6; i++) {</w:t>
      </w:r>
    </w:p>
    <w:p w14:paraId="7519A79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  color += letters[Math.floor(Math.random() * 16)]</w:t>
      </w:r>
    </w:p>
    <w:p w14:paraId="5CD80C7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}</w:t>
      </w:r>
    </w:p>
    <w:p w14:paraId="7294088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return color</w:t>
      </w:r>
    </w:p>
    <w:p w14:paraId="08AC0C3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CBB6C4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/**</w:t>
      </w:r>
    </w:p>
    <w:p w14:paraId="2654275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 全局样式文件</w:t>
      </w:r>
    </w:p>
    <w:p w14:paraId="72E9217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*/</w:t>
      </w:r>
    </w:p>
    <w:p w14:paraId="4029A91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重置默认样式 */</w:t>
      </w:r>
    </w:p>
    <w:p w14:paraId="57F8DE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* {</w:t>
      </w:r>
    </w:p>
    <w:p w14:paraId="79B029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margin: 0;</w:t>
      </w:r>
    </w:p>
    <w:p w14:paraId="6B81582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0;</w:t>
      </w:r>
    </w:p>
    <w:p w14:paraId="10F16B3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box-sizing: border-box;</w:t>
      </w:r>
    </w:p>
    <w:p w14:paraId="061349A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06478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html,</w:t>
      </w:r>
    </w:p>
    <w:p w14:paraId="695F313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body {</w:t>
      </w:r>
    </w:p>
    <w:p w14:paraId="0B5F77F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width: 100%;</w:t>
      </w:r>
    </w:p>
    <w:p w14:paraId="3B6528F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100%;</w:t>
      </w:r>
    </w:p>
    <w:p w14:paraId="1E4C29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font-family: 'Microsoft YaHei', 'PingFang SC', 'Helvetica Neue', Helvetica, Arial, sans-serif;</w:t>
      </w:r>
    </w:p>
    <w:p w14:paraId="6CE4F5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5472BDC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#333;</w:t>
      </w:r>
    </w:p>
    <w:p w14:paraId="24B97FF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background-color: #f0f2f5;</w:t>
      </w:r>
    </w:p>
    <w:p w14:paraId="2C4BA3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E8DBE6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滚动条样式 */</w:t>
      </w:r>
    </w:p>
    <w:p w14:paraId="46F365F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::-webkit-scrollbar {</w:t>
      </w:r>
    </w:p>
    <w:p w14:paraId="6F2F8A4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width: 8px;</w:t>
      </w:r>
    </w:p>
    <w:p w14:paraId="626DEB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height: 8px;</w:t>
      </w:r>
    </w:p>
    <w:p w14:paraId="18BFA1E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397DD96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::-webkit-scrollbar-track {</w:t>
      </w:r>
    </w:p>
    <w:p w14:paraId="24E925B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#f1f1f1;</w:t>
      </w:r>
    </w:p>
    <w:p w14:paraId="6006CF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5300F1B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::-webkit-scrollbar-thumb {</w:t>
      </w:r>
    </w:p>
    <w:p w14:paraId="522695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#888;</w:t>
      </w:r>
    </w:p>
    <w:p w14:paraId="3E8FCF4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border-radius: 4px;</w:t>
      </w:r>
    </w:p>
    <w:p w14:paraId="6822A70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D79558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::-webkit-scrollbar-thumb:hover {</w:t>
      </w:r>
    </w:p>
    <w:p w14:paraId="7910C38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background: #555;</w:t>
      </w:r>
    </w:p>
    <w:p w14:paraId="06B4A03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0B393FC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链接样式 */</w:t>
      </w:r>
    </w:p>
    <w:p w14:paraId="4C3AC5D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 {</w:t>
      </w:r>
    </w:p>
    <w:p w14:paraId="19B6971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#409EFF;</w:t>
      </w:r>
    </w:p>
    <w:p w14:paraId="7927F59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text-decoration: none;</w:t>
      </w:r>
    </w:p>
    <w:p w14:paraId="05F1BF1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transition: color 0.3s;</w:t>
      </w:r>
    </w:p>
    <w:p w14:paraId="641F9D2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DD2FEA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a:hover {</w:t>
      </w:r>
    </w:p>
    <w:p w14:paraId="64CD3F9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color: #66b1ff;</w:t>
      </w:r>
    </w:p>
    <w:p w14:paraId="3AE1872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4F435B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表格样式 */</w:t>
      </w:r>
    </w:p>
    <w:p w14:paraId="131F0DD7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.el-table {</w:t>
      </w:r>
    </w:p>
    <w:p w14:paraId="1CD6B52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font-size: 14px;</w:t>
      </w:r>
    </w:p>
    <w:p w14:paraId="35568D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497A3E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.el-table th {</w:t>
      </w:r>
    </w:p>
    <w:p w14:paraId="33B4233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background-color: #f5f7fa;</w:t>
      </w:r>
    </w:p>
    <w:p w14:paraId="7E09705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1A02CA9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0236A6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表单样式 */</w:t>
      </w:r>
    </w:p>
    <w:p w14:paraId="0557C50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.el-form-item__label {</w:t>
      </w:r>
    </w:p>
    <w:p w14:paraId="72EB6202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538C6B2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44B92A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按钮样式 */</w:t>
      </w:r>
    </w:p>
    <w:p w14:paraId="20CB4F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.el-button {</w:t>
      </w:r>
    </w:p>
    <w:p w14:paraId="31934E1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1F027E4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5BBCC304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对话框样式 */</w:t>
      </w:r>
    </w:p>
    <w:p w14:paraId="0FC018C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.el-dialog__header {</w:t>
      </w:r>
    </w:p>
    <w:p w14:paraId="55CDCA00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 20px 10px;</w:t>
      </w:r>
    </w:p>
    <w:p w14:paraId="1247ABC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border-bottom: 1px solid #ebeef5;</w:t>
      </w:r>
    </w:p>
    <w:p w14:paraId="0D76B5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1D2DD5E6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.el-dialog__body {</w:t>
      </w:r>
    </w:p>
    <w:p w14:paraId="7FA81B41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20px;</w:t>
      </w:r>
    </w:p>
    <w:p w14:paraId="63A1EF4C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6D6C1C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.el-dialog__footer {</w:t>
      </w:r>
    </w:p>
    <w:p w14:paraId="78178F4E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padding: 10px 20px 20px;</w:t>
      </w:r>
    </w:p>
    <w:p w14:paraId="3D7B7AD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border-top: 1px solid #ebeef5;</w:t>
      </w:r>
    </w:p>
    <w:p w14:paraId="62D69E5D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F96B14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消息提示样式 */</w:t>
      </w:r>
    </w:p>
    <w:p w14:paraId="7F75AB5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.el-message {</w:t>
      </w:r>
    </w:p>
    <w:p w14:paraId="13552B2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min-width: 300px;</w:t>
      </w:r>
    </w:p>
    <w:p w14:paraId="15F0DCF9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4136BD9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标签样式 */</w:t>
      </w:r>
    </w:p>
    <w:p w14:paraId="331FEEB3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.el-tag {</w:t>
      </w:r>
    </w:p>
    <w:p w14:paraId="1D7A8CA5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579480A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p w14:paraId="730BD5D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/* 进度条样式 */</w:t>
      </w:r>
    </w:p>
    <w:p w14:paraId="111B710A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.el-progress__text {</w:t>
      </w:r>
    </w:p>
    <w:p w14:paraId="2CD83568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 xml:space="preserve">  font-weight: 500;</w:t>
      </w:r>
    </w:p>
    <w:p w14:paraId="18D1634F">
      <w:pPr>
        <w:spacing w:before="0" w:after="0" w:line="240" w:lineRule="auto"/>
        <w:rPr>
          <w:sz w:val="21"/>
          <w:szCs w:val="21"/>
        </w:rPr>
      </w:pPr>
      <w:r>
        <w:rPr>
          <w:rFonts w:ascii="等线" w:hAnsi="等线" w:eastAsia="等线"/>
          <w:sz w:val="21"/>
          <w:szCs w:val="21"/>
        </w:rPr>
        <w:t>}</w:t>
      </w:r>
    </w:p>
    <w:sectPr>
      <w:headerReference r:id="rId5" w:type="default"/>
      <w:footerReference r:id="rId6" w:type="default"/>
      <w:pgSz w:w="11909" w:h="16834"/>
      <w:pgMar w:top="1440" w:right="1800" w:bottom="1022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D0427">
    <w:pPr>
      <w:pStyle w:val="24"/>
      <w:jc w:val="center"/>
    </w:pPr>
    <w:r>
      <w:rPr>
        <w:rFonts w:ascii="宋体" w:hAnsi="宋体" w:eastAsia="宋体"/>
        <w:sz w:val="18"/>
      </w:rPr>
      <w:t>页码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3D1AE">
    <w:pPr>
      <w:pStyle w:val="25"/>
      <w:pBdr>
        <w:bottom w:val="single" w:color="auto" w:sz="4" w:space="1"/>
      </w:pBdr>
      <w:jc w:val="center"/>
    </w:pPr>
    <w:r>
      <w:rPr>
        <w:rFonts w:ascii="宋体" w:hAnsi="宋体" w:eastAsia="宋体"/>
        <w:sz w:val="18"/>
      </w:rPr>
      <w:t>传统康普茶数字化生产管理平台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A20B7"/>
    <w:rsid w:val="421F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10251</Words>
  <Characters>54532</Characters>
  <Lines>0</Lines>
  <Paragraphs>0</Paragraphs>
  <TotalTime>3</TotalTime>
  <ScaleCrop>false</ScaleCrop>
  <LinksUpToDate>false</LinksUpToDate>
  <CharactersWithSpaces>72277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姚思亦</cp:lastModifiedBy>
  <dcterms:modified xsi:type="dcterms:W3CDTF">2026-01-22T07:54:03Z</dcterms:modified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[DocID]=1DF4DC81-A493-44CC-AD79-0E6782550D0C</vt:lpwstr>
  </op:property>
  <op:property fmtid="{D5CDD505-2E9C-101B-9397-08002B2CF9AE}" pid="3" name="_IPGFLOW_P-CB6C_E-1_FP-1_SP-1_CV-F1228D4A_CN-ECD78DC4">
    <vt:lpwstr>NevIhKtkiSHtkVTCi3B3XW126wLUwckL3WxHM6u+whoXslRuPQy3sU67Ib1PcIwwAlv5EyLSaJbgaCLF0GcDsBZVT+aYtdD4Ebch2kAZcwmJbBWeP2i4UWqdAlmHC9syRekFDvWK+cyHR114zDSusvCFpB/4WgcLbMNNd/25NX6j6Olo5lyqbwilYtzybKcCzMsDPDBcjPdjszpIyGMNsNtGA2rV0yQfkRjHrGEXIq8LWgqZ9xW213siSueUFUU</vt:lpwstr>
  </op:property>
  <op:property fmtid="{D5CDD505-2E9C-101B-9397-08002B2CF9AE}" pid="4" name="_IPGFLOW_P-CB6C_E-1_FP-1_SP-2_CV-3F422889_CN-8A06B414">
    <vt:lpwstr>nl11xkrR6DAXTworrkKq06q+EbUgJtPldRXWQ8Enzh0IFbPvf1v9ETSQmwPs/Rc7hzO3iEXAqNQ7W7fKwcaXO9XU7Gr2OInLwfx2W4jffrPkR/XAPJ3mk81NvlTtwocgY</vt:lpwstr>
  </op:property>
  <op:property fmtid="{D5CDD505-2E9C-101B-9397-08002B2CF9AE}" pid="5" name="_IPGFLOW_P-CB6C_E-0_FP-1_CV-1748F583_CN-F8CAE00">
    <vt:lpwstr>DPSPMK|3|384|2|0</vt:lpwstr>
  </op:property>
  <op:property fmtid="{D5CDD505-2E9C-101B-9397-08002B2CF9AE}" pid="6" name="_IPGFLOW_P-CB6C_E-1_FP-2_SP-1_CV-CB15DAEA_CN-B683AFB2">
    <vt:lpwstr>OQhOCgFOWZ23o8G+0bi8yDxVFiR9s5LNBFNRUxkRbKSO3b4Ed52AItizE5gU6/+1ZI2WAuRyh7FCrvTeoJvM/iOThM+BrN3QgpQLyar39uhR1znMlleLsFYi25eiqWXmlf8asZfh65csXKm9JR8OYaKemNURKOsIOVg3BqayPSI48ljy1CiCS+fXWS+qtR9i7m3OreKtZmFwbHI1MsMc8BRo5t4PNLVsNZXs0TPdttDoVfCk8QDGdBZfpGXQXlf</vt:lpwstr>
  </op:property>
  <op:property fmtid="{D5CDD505-2E9C-101B-9397-08002B2CF9AE}" pid="7" name="_IPGFLOW_P-CB6C_E-1_FP-2_SP-2_CV-EE32135B_CN-4ACB4DB2">
    <vt:lpwstr>PGfgEcXcSWXZ7H/QxsAgmYW52jYwmlpL1giVvJA22QnXg0MVCxQAIRJKMRKnpdDiuR98pVSfdiK7U+cGMkMg0J5xMKOHZzcAwlmCUlfh6bK0krg5VNgSNOYAtA6108vKm</vt:lpwstr>
  </op:property>
  <op:property fmtid="{D5CDD505-2E9C-101B-9397-08002B2CF9AE}" pid="8" name="_IPGFLOW_P-CB6C_E-0_FP-2_CV-1748F583_CN-B246C2CE">
    <vt:lpwstr>DPSPMK|3|384|2|0</vt:lpwstr>
  </op:property>
  <op:property fmtid="{D5CDD505-2E9C-101B-9397-08002B2CF9AE}" pid="9" name="KSOTemplateDocerSaveRecord">
    <vt:lpwstr>eyJoZGlkIjoiNzUyM2U1OWJjMWRlNDQ2NDQyNTc1NmYyNzAxNWRlNzciLCJ1c2VySWQiOiIxMTAwODUxMjIwIn0=</vt:lpwstr>
  </op:property>
  <op:property fmtid="{D5CDD505-2E9C-101B-9397-08002B2CF9AE}" pid="10" name="KSOProductBuildVer">
    <vt:lpwstr>2052-12.1.0.24034</vt:lpwstr>
  </op:property>
  <op:property fmtid="{D5CDD505-2E9C-101B-9397-08002B2CF9AE}" pid="11" name="ICV">
    <vt:lpwstr>DDCBAA2FA18640D6BEE8698034516873_12</vt:lpwstr>
  </op:property>
  <op:property fmtid="{D5CDD505-2E9C-101B-9397-08002B2CF9AE}" pid="12" name="_IPGFLOW_P-CB6C_E-0_CV-8BD6D882_CN-E2405B66">
    <vt:lpwstr>DPFPMK|3|50|3|0</vt:lpwstr>
  </op:property>
  <op:property fmtid="{D5CDD505-2E9C-101B-9397-08002B2CF9AE}" pid="13" name="_IPGFLOW_P-CB6C_E-1_FP-3_SP-1_CV-20FF0B75_CN-46F3C9FA">
    <vt:lpwstr>OQhOCgFOWZ23o8G+0bi8yMP0am8LPWQ7C01tU/eX1AWuUvync4S5XtAjv2jLfEfg11ulj0Jvzv8FXsZcwPDnzJtxndvPVBBmz33KXEQyRMfpzZDJLFe9Ab2h6lQsWA5PTH/xXeOYsK2DsoWtAuCvt6kLe2dsUQLMpJ86BTlWfu4j6j1+v9I4Ylr4leYVE+7EX2IpPrS1MZlVMHKEUCDPpk4twPFqRnWiq3rFTZH5eOA9z1q7pUZE/rIBmmzPI2T</vt:lpwstr>
  </op:property>
  <op:property fmtid="{D5CDD505-2E9C-101B-9397-08002B2CF9AE}" pid="14" name="_IPGFLOW_P-CB6C_E-1_FP-3_SP-2_CV-392C65AF_CN-3EE4FF21">
    <vt:lpwstr>dQ75HsFSuNa5J+gcLPTyclmvXzb4tAQlzYc3RFohEg8TduID8foartt3ltTtPC+A2QV4bD3ooeqECYUhjwPtxHdaZb/y9OsFRsmFBfvhZFStsNQd60gDQZb+DAJftJPKK</vt:lpwstr>
  </op:property>
  <op:property fmtid="{D5CDD505-2E9C-101B-9397-08002B2CF9AE}" pid="15" name="_IPGFLOW_P-CB6C_E-0_FP-3_CV-1748F583_CN-6FD01B4B">
    <vt:lpwstr>DPSPMK|3|384|2|0</vt:lpwstr>
  </op:property>
  <op:property fmtid="{D5CDD505-2E9C-101B-9397-08002B2CF9AE}" pid="16" name="_IPGLAB_P-CB6C_E-1_CV-176F35BD_CN-776B3A0D">
    <vt:lpwstr>2/9pRhkMLT9lUnzf3TDNwwB+6EMXdM6Hih+0tWBfCouR1JNH6JyJXuqEcAGUAYRCXqLqEDCkb557ob/FeY5L4+FP+p4+mpEvNi1yCsPivrjtrBqPFYWR2WAQmFFdzxSI92tjgPwp7ZvqkmIcy2AB4wX20IF6/W4YpWHE9ZANpnQ=</vt:lpwstr>
  </op:property>
</op:Properties>
</file>